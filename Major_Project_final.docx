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8C52E6">
      <w:pPr>
        <w:pStyle w:val="15"/>
        <w:spacing w:before="61" w:after="0"/>
      </w:pPr>
    </w:p>
    <w:p w14:paraId="4EBE00D0">
      <w:pPr>
        <w:pStyle w:val="15"/>
        <w:spacing w:before="61" w:after="0"/>
        <w:rPr>
          <w:spacing w:val="-2"/>
          <w:lang w:val="en-US"/>
        </w:rPr>
      </w:pPr>
      <w:r>
        <w:t>UNDER</w:t>
      </w:r>
      <w:r>
        <w:rPr>
          <w:spacing w:val="-4"/>
        </w:rPr>
        <w:t xml:space="preserve"> </w:t>
      </w:r>
      <w:r>
        <w:t>WATER</w:t>
      </w:r>
      <w:r>
        <w:rPr>
          <w:spacing w:val="-2"/>
        </w:rPr>
        <w:t xml:space="preserve"> </w:t>
      </w:r>
      <w:r>
        <w:t xml:space="preserve">IMAGE </w:t>
      </w:r>
      <w:r>
        <w:rPr>
          <w:spacing w:val="-2"/>
        </w:rPr>
        <w:t>ENHANCEMENT</w:t>
      </w:r>
      <w:r>
        <w:rPr>
          <w:spacing w:val="-2"/>
          <w:lang w:val="en-US"/>
        </w:rPr>
        <w:t xml:space="preserve"> USING PSO ALGORITHM</w:t>
      </w:r>
    </w:p>
    <w:p w14:paraId="6E9AC6DC">
      <w:pPr>
        <w:pStyle w:val="15"/>
        <w:spacing w:before="61" w:after="0"/>
        <w:rPr>
          <w:spacing w:val="-2"/>
          <w:lang w:val="en-US"/>
        </w:rPr>
      </w:pPr>
    </w:p>
    <w:p w14:paraId="24906B1B">
      <w:pPr>
        <w:pStyle w:val="3"/>
        <w:ind w:left="1390" w:right="1745"/>
      </w:pPr>
      <w:r>
        <w:rPr>
          <w:spacing w:val="-2"/>
        </w:rPr>
        <w:t>PROJECT</w:t>
      </w:r>
      <w:r>
        <w:rPr>
          <w:spacing w:val="-6"/>
        </w:rPr>
        <w:t xml:space="preserve"> </w:t>
      </w:r>
      <w:r>
        <w:rPr>
          <w:spacing w:val="-2"/>
        </w:rPr>
        <w:t>REPORT</w:t>
      </w:r>
    </w:p>
    <w:p w14:paraId="50A52272">
      <w:pPr>
        <w:spacing w:before="160" w:after="0"/>
        <w:ind w:left="1399" w:right="1745" w:firstLine="0"/>
        <w:jc w:val="center"/>
        <w:rPr>
          <w:b/>
          <w:i/>
          <w:sz w:val="28"/>
        </w:rPr>
      </w:pPr>
      <w:r>
        <w:rPr>
          <w:b/>
          <w:i/>
          <w:spacing w:val="-2"/>
          <w:sz w:val="28"/>
        </w:rPr>
        <w:t>Submitted</w:t>
      </w:r>
      <w:r>
        <w:rPr>
          <w:b/>
          <w:i/>
          <w:spacing w:val="-4"/>
          <w:sz w:val="28"/>
        </w:rPr>
        <w:t xml:space="preserve"> </w:t>
      </w:r>
      <w:r>
        <w:rPr>
          <w:b/>
          <w:i/>
          <w:spacing w:val="-5"/>
          <w:sz w:val="28"/>
        </w:rPr>
        <w:t>by</w:t>
      </w:r>
    </w:p>
    <w:p w14:paraId="0651F2C2">
      <w:pPr>
        <w:pStyle w:val="8"/>
        <w:rPr>
          <w:b/>
          <w:i/>
          <w:sz w:val="28"/>
        </w:rPr>
      </w:pPr>
    </w:p>
    <w:p w14:paraId="74E3F7AC">
      <w:pPr>
        <w:pStyle w:val="8"/>
        <w:spacing w:before="1" w:after="0"/>
        <w:rPr>
          <w:b/>
          <w:i/>
          <w:sz w:val="28"/>
        </w:rPr>
      </w:pPr>
    </w:p>
    <w:p w14:paraId="7E796FBB">
      <w:pPr>
        <w:spacing w:before="1" w:after="0" w:line="355" w:lineRule="auto"/>
        <w:ind w:left="2848" w:right="3199" w:hanging="10"/>
        <w:jc w:val="center"/>
        <w:rPr>
          <w:b/>
          <w:sz w:val="28"/>
        </w:rPr>
      </w:pPr>
      <w:r>
        <w:rPr>
          <w:b/>
          <w:sz w:val="28"/>
        </w:rPr>
        <w:t xml:space="preserve">BLESSEENA YERRA(B192121) RENUKA THANNIRU (B191002) </w:t>
      </w:r>
      <w:r>
        <w:rPr>
          <w:b/>
          <w:spacing w:val="-2"/>
          <w:sz w:val="28"/>
        </w:rPr>
        <w:t>HARSHITHA VALLABUDASU(B191476)</w:t>
      </w:r>
    </w:p>
    <w:p w14:paraId="2BEDBD42">
      <w:pPr>
        <w:pStyle w:val="2"/>
        <w:spacing w:before="218" w:after="0"/>
        <w:ind w:left="1393" w:right="1745"/>
      </w:pPr>
      <w:bookmarkStart w:id="0" w:name="Of"/>
      <w:bookmarkEnd w:id="0"/>
      <w:r>
        <w:rPr>
          <w:spacing w:val="-5"/>
        </w:rPr>
        <w:t>Of</w:t>
      </w:r>
    </w:p>
    <w:p w14:paraId="2FF38C44">
      <w:pPr>
        <w:spacing w:before="54" w:after="0"/>
        <w:ind w:left="1475" w:right="1745" w:firstLine="0"/>
        <w:jc w:val="center"/>
        <w:rPr>
          <w:b/>
          <w:sz w:val="32"/>
        </w:rPr>
      </w:pPr>
      <w:r>
        <w:rPr>
          <w:b/>
          <w:sz w:val="32"/>
        </w:rPr>
        <w:t>Bachelor</w:t>
      </w:r>
      <w:r>
        <w:rPr>
          <w:b/>
          <w:spacing w:val="-17"/>
          <w:sz w:val="32"/>
        </w:rPr>
        <w:t xml:space="preserve"> </w:t>
      </w:r>
      <w:r>
        <w:rPr>
          <w:b/>
          <w:sz w:val="32"/>
        </w:rPr>
        <w:t>of</w:t>
      </w:r>
      <w:r>
        <w:rPr>
          <w:b/>
          <w:spacing w:val="-13"/>
          <w:sz w:val="32"/>
        </w:rPr>
        <w:t xml:space="preserve"> </w:t>
      </w:r>
      <w:r>
        <w:rPr>
          <w:b/>
          <w:spacing w:val="-2"/>
          <w:sz w:val="32"/>
        </w:rPr>
        <w:t>Technology</w:t>
      </w:r>
    </w:p>
    <w:p w14:paraId="0254C903">
      <w:pPr>
        <w:pStyle w:val="8"/>
        <w:spacing w:before="98" w:after="0"/>
        <w:rPr>
          <w:b/>
          <w:sz w:val="32"/>
        </w:rPr>
      </w:pPr>
    </w:p>
    <w:p w14:paraId="6D213182">
      <w:pPr>
        <w:spacing w:before="0" w:after="0"/>
        <w:ind w:left="1399" w:right="1745" w:firstLine="0"/>
        <w:jc w:val="center"/>
        <w:rPr>
          <w:b/>
          <w:i/>
          <w:sz w:val="28"/>
        </w:rPr>
      </w:pPr>
      <w:r>
        <w:rPr>
          <w:b/>
          <w:i/>
          <w:sz w:val="28"/>
        </w:rPr>
        <w:t>Under</w:t>
      </w:r>
      <w:r>
        <w:rPr>
          <w:b/>
          <w:i/>
          <w:spacing w:val="-13"/>
          <w:sz w:val="28"/>
        </w:rPr>
        <w:t xml:space="preserve"> </w:t>
      </w:r>
      <w:r>
        <w:rPr>
          <w:b/>
          <w:i/>
          <w:sz w:val="28"/>
        </w:rPr>
        <w:t>the</w:t>
      </w:r>
      <w:r>
        <w:rPr>
          <w:b/>
          <w:i/>
          <w:spacing w:val="-11"/>
          <w:sz w:val="28"/>
        </w:rPr>
        <w:t xml:space="preserve"> </w:t>
      </w:r>
      <w:r>
        <w:rPr>
          <w:b/>
          <w:i/>
          <w:sz w:val="28"/>
        </w:rPr>
        <w:t>guidance</w:t>
      </w:r>
      <w:r>
        <w:rPr>
          <w:b/>
          <w:i/>
          <w:spacing w:val="-9"/>
          <w:sz w:val="28"/>
        </w:rPr>
        <w:t xml:space="preserve"> </w:t>
      </w:r>
      <w:r>
        <w:rPr>
          <w:b/>
          <w:i/>
          <w:spacing w:val="-5"/>
          <w:sz w:val="28"/>
        </w:rPr>
        <w:t>of</w:t>
      </w:r>
    </w:p>
    <w:p w14:paraId="257A4C90">
      <w:pPr>
        <w:pStyle w:val="8"/>
        <w:rPr>
          <w:b/>
          <w:i/>
          <w:sz w:val="28"/>
        </w:rPr>
      </w:pPr>
    </w:p>
    <w:p w14:paraId="60C5382F">
      <w:pPr>
        <w:pStyle w:val="8"/>
        <w:spacing w:before="1" w:after="0"/>
        <w:rPr>
          <w:b/>
          <w:i/>
          <w:sz w:val="28"/>
        </w:rPr>
      </w:pPr>
    </w:p>
    <w:p w14:paraId="040F2BA5">
      <w:pPr>
        <w:spacing w:before="0" w:after="0" w:line="362" w:lineRule="auto"/>
        <w:ind w:left="3933" w:right="3603" w:firstLine="446"/>
        <w:jc w:val="left"/>
        <w:rPr>
          <w:b/>
          <w:sz w:val="28"/>
        </w:rPr>
      </w:pPr>
      <w:r>
        <w:rPr>
          <w:b/>
          <w:sz w:val="28"/>
        </w:rPr>
        <w:t>Dr.B.</w:t>
      </w:r>
      <w:r>
        <w:rPr>
          <w:b/>
          <w:spacing w:val="-18"/>
          <w:sz w:val="28"/>
        </w:rPr>
        <w:t xml:space="preserve"> </w:t>
      </w:r>
      <w:r>
        <w:rPr>
          <w:b/>
          <w:sz w:val="28"/>
        </w:rPr>
        <w:t>VENKAT</w:t>
      </w:r>
      <w:r>
        <w:rPr>
          <w:b/>
          <w:spacing w:val="-17"/>
          <w:sz w:val="28"/>
        </w:rPr>
        <w:t xml:space="preserve"> </w:t>
      </w:r>
      <w:r>
        <w:rPr>
          <w:b/>
          <w:sz w:val="28"/>
        </w:rPr>
        <w:t>RAMAN HOD</w:t>
      </w:r>
      <w:r>
        <w:rPr>
          <w:b/>
          <w:spacing w:val="48"/>
          <w:sz w:val="28"/>
        </w:rPr>
        <w:t xml:space="preserve"> </w:t>
      </w:r>
      <w:r>
        <w:rPr>
          <w:b/>
          <w:sz w:val="28"/>
        </w:rPr>
        <w:t>CSE,</w:t>
      </w:r>
      <w:r>
        <w:rPr>
          <w:b/>
          <w:spacing w:val="-12"/>
          <w:sz w:val="28"/>
        </w:rPr>
        <w:t xml:space="preserve"> </w:t>
      </w:r>
      <w:r>
        <w:rPr>
          <w:b/>
          <w:sz w:val="28"/>
        </w:rPr>
        <w:t>RGUKT</w:t>
      </w:r>
      <w:r>
        <w:rPr>
          <w:b/>
          <w:spacing w:val="-13"/>
          <w:sz w:val="28"/>
        </w:rPr>
        <w:t xml:space="preserve"> </w:t>
      </w:r>
      <w:r>
        <w:rPr>
          <w:b/>
          <w:spacing w:val="-4"/>
          <w:sz w:val="28"/>
        </w:rPr>
        <w:t>BASAR</w:t>
      </w:r>
    </w:p>
    <w:p w14:paraId="5A6BD704">
      <w:pPr>
        <w:pStyle w:val="8"/>
        <w:ind w:left="4312" w:right="0"/>
        <w:rPr>
          <w:sz w:val="20"/>
        </w:rPr>
      </w:pPr>
      <w:r>
        <w:drawing>
          <wp:inline distT="0" distB="0" distL="0" distR="0">
            <wp:extent cx="1393190" cy="1390650"/>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43"/>
                    <a:stretch>
                      <a:fillRect/>
                    </a:stretch>
                  </pic:blipFill>
                  <pic:spPr>
                    <a:xfrm>
                      <a:off x="0" y="0"/>
                      <a:ext cx="1393190" cy="1390650"/>
                    </a:xfrm>
                    <a:prstGeom prst="rect">
                      <a:avLst/>
                    </a:prstGeom>
                  </pic:spPr>
                </pic:pic>
              </a:graphicData>
            </a:graphic>
          </wp:inline>
        </w:drawing>
      </w:r>
    </w:p>
    <w:p w14:paraId="50ACE847">
      <w:pPr>
        <w:pStyle w:val="8"/>
        <w:spacing w:before="235" w:after="0"/>
        <w:rPr>
          <w:b/>
          <w:sz w:val="28"/>
        </w:rPr>
      </w:pPr>
    </w:p>
    <w:p w14:paraId="399C0D54">
      <w:pPr>
        <w:spacing w:before="0" w:after="0" w:line="360" w:lineRule="auto"/>
        <w:ind w:left="1077" w:right="1433" w:firstLine="2"/>
        <w:jc w:val="center"/>
        <w:rPr>
          <w:b/>
          <w:sz w:val="28"/>
        </w:rPr>
      </w:pPr>
      <w:r>
        <w:rPr>
          <w:b/>
          <w:sz w:val="28"/>
        </w:rPr>
        <w:t>DEPARTMENT OF COMPUTER SCIENCE AND ENGINEERING RAJIV</w:t>
      </w:r>
      <w:r>
        <w:rPr>
          <w:b/>
          <w:spacing w:val="-18"/>
          <w:sz w:val="28"/>
        </w:rPr>
        <w:t xml:space="preserve"> </w:t>
      </w:r>
      <w:r>
        <w:rPr>
          <w:b/>
          <w:sz w:val="28"/>
        </w:rPr>
        <w:t>GANDHI</w:t>
      </w:r>
      <w:r>
        <w:rPr>
          <w:b/>
          <w:spacing w:val="-17"/>
          <w:sz w:val="28"/>
        </w:rPr>
        <w:t xml:space="preserve"> </w:t>
      </w:r>
      <w:r>
        <w:rPr>
          <w:b/>
          <w:sz w:val="28"/>
        </w:rPr>
        <w:t>UNIVERSITY</w:t>
      </w:r>
      <w:r>
        <w:rPr>
          <w:b/>
          <w:spacing w:val="-18"/>
          <w:sz w:val="28"/>
        </w:rPr>
        <w:t xml:space="preserve"> </w:t>
      </w:r>
      <w:r>
        <w:rPr>
          <w:b/>
          <w:sz w:val="28"/>
        </w:rPr>
        <w:t>OF</w:t>
      </w:r>
      <w:r>
        <w:rPr>
          <w:b/>
          <w:spacing w:val="-13"/>
          <w:sz w:val="28"/>
        </w:rPr>
        <w:t xml:space="preserve"> </w:t>
      </w:r>
      <w:r>
        <w:rPr>
          <w:b/>
          <w:sz w:val="28"/>
        </w:rPr>
        <w:t>KNOWLEDGE</w:t>
      </w:r>
      <w:r>
        <w:rPr>
          <w:b/>
          <w:spacing w:val="-15"/>
          <w:sz w:val="28"/>
        </w:rPr>
        <w:t xml:space="preserve"> </w:t>
      </w:r>
      <w:r>
        <w:rPr>
          <w:b/>
          <w:sz w:val="28"/>
        </w:rPr>
        <w:t>TECHNOLOGIES BASAR, NIRMAL (DIST.),</w:t>
      </w:r>
    </w:p>
    <w:p w14:paraId="5638BE36">
      <w:pPr>
        <w:spacing w:before="1" w:after="0"/>
        <w:ind w:left="1398" w:right="1745" w:firstLine="0"/>
        <w:jc w:val="center"/>
        <w:rPr>
          <w:b/>
          <w:sz w:val="28"/>
        </w:rPr>
      </w:pPr>
      <w:r>
        <w:rPr>
          <w:b/>
          <w:sz w:val="28"/>
        </w:rPr>
        <w:t>TELANGANA</w:t>
      </w:r>
      <w:r>
        <w:rPr>
          <w:b/>
          <w:spacing w:val="-15"/>
          <w:sz w:val="28"/>
        </w:rPr>
        <w:t xml:space="preserve"> </w:t>
      </w:r>
      <w:r>
        <w:rPr>
          <w:b/>
          <w:sz w:val="28"/>
        </w:rPr>
        <w:t>–</w:t>
      </w:r>
      <w:r>
        <w:rPr>
          <w:b/>
          <w:spacing w:val="-11"/>
          <w:sz w:val="28"/>
        </w:rPr>
        <w:t xml:space="preserve"> </w:t>
      </w:r>
      <w:r>
        <w:rPr>
          <w:b/>
          <w:spacing w:val="-2"/>
          <w:sz w:val="28"/>
        </w:rPr>
        <w:t>504107</w:t>
      </w:r>
    </w:p>
    <w:p w14:paraId="0F444195">
      <w:pPr>
        <w:sectPr>
          <w:footerReference r:id="rId5" w:type="default"/>
          <w:pgSz w:w="12240" w:h="15840"/>
          <w:pgMar w:top="1380" w:right="360" w:bottom="1180" w:left="720" w:header="0" w:footer="992" w:gutter="0"/>
          <w:pgBorders>
            <w:top w:val="single" w:color="auto" w:sz="4" w:space="1"/>
            <w:left w:val="single" w:color="auto" w:sz="4" w:space="4"/>
            <w:bottom w:val="single" w:color="auto" w:sz="4" w:space="1"/>
            <w:right w:val="single" w:color="auto" w:sz="4" w:space="4"/>
          </w:pgBorders>
          <w:pgNumType w:fmt="decimal"/>
          <w:cols w:space="720" w:num="1"/>
          <w:formProt w:val="0"/>
        </w:sectPr>
      </w:pPr>
    </w:p>
    <w:p w14:paraId="7B4DAA74">
      <w:pPr>
        <w:pStyle w:val="2"/>
        <w:rPr>
          <w:spacing w:val="-2"/>
          <w:lang w:val="en-US"/>
        </w:rPr>
      </w:pPr>
      <w:bookmarkStart w:id="1" w:name="UNDER_WATER_IMAGE_ENHANCEMENT"/>
      <w:bookmarkEnd w:id="1"/>
      <w:r>
        <w:t>UNDER</w:t>
      </w:r>
      <w:r>
        <w:rPr>
          <w:spacing w:val="-11"/>
        </w:rPr>
        <w:t xml:space="preserve"> </w:t>
      </w:r>
      <w:r>
        <w:t>WATER</w:t>
      </w:r>
      <w:r>
        <w:rPr>
          <w:spacing w:val="-11"/>
        </w:rPr>
        <w:t xml:space="preserve"> </w:t>
      </w:r>
      <w:r>
        <w:t>IMAGE</w:t>
      </w:r>
      <w:r>
        <w:rPr>
          <w:spacing w:val="-9"/>
        </w:rPr>
        <w:t xml:space="preserve"> </w:t>
      </w:r>
      <w:r>
        <w:rPr>
          <w:spacing w:val="-2"/>
        </w:rPr>
        <w:t>ENHANCEMENT</w:t>
      </w:r>
      <w:r>
        <w:rPr>
          <w:spacing w:val="-2"/>
          <w:lang w:val="en-US"/>
        </w:rPr>
        <w:t xml:space="preserve"> USING PSO ALGORITHM</w:t>
      </w:r>
    </w:p>
    <w:p w14:paraId="04830C57">
      <w:pPr>
        <w:pStyle w:val="2"/>
        <w:rPr>
          <w:spacing w:val="-2"/>
          <w:lang w:val="en-US"/>
        </w:rPr>
      </w:pPr>
    </w:p>
    <w:p w14:paraId="2B1E0DBC">
      <w:pPr>
        <w:spacing w:before="0" w:after="0"/>
        <w:ind w:left="1397" w:right="1745" w:firstLine="0"/>
        <w:jc w:val="center"/>
        <w:rPr>
          <w:b/>
          <w:i/>
          <w:sz w:val="24"/>
        </w:rPr>
      </w:pPr>
      <w:r>
        <w:rPr>
          <w:b/>
          <w:i/>
          <w:sz w:val="24"/>
        </w:rPr>
        <w:t>Project</w:t>
      </w:r>
      <w:r>
        <w:rPr>
          <w:b/>
          <w:i/>
          <w:spacing w:val="-3"/>
          <w:sz w:val="24"/>
        </w:rPr>
        <w:t xml:space="preserve"> </w:t>
      </w:r>
      <w:r>
        <w:rPr>
          <w:b/>
          <w:i/>
          <w:sz w:val="24"/>
        </w:rPr>
        <w:t>Report</w:t>
      </w:r>
      <w:r>
        <w:rPr>
          <w:b/>
          <w:i/>
          <w:spacing w:val="-4"/>
          <w:sz w:val="24"/>
        </w:rPr>
        <w:t xml:space="preserve"> </w:t>
      </w:r>
      <w:r>
        <w:rPr>
          <w:b/>
          <w:i/>
          <w:sz w:val="24"/>
        </w:rPr>
        <w:t>submitted</w:t>
      </w:r>
      <w:r>
        <w:rPr>
          <w:b/>
          <w:i/>
          <w:spacing w:val="-5"/>
          <w:sz w:val="24"/>
        </w:rPr>
        <w:t xml:space="preserve"> to</w:t>
      </w:r>
    </w:p>
    <w:p w14:paraId="589E8AD9">
      <w:pPr>
        <w:spacing w:before="137" w:after="0" w:line="360" w:lineRule="auto"/>
        <w:ind w:left="2366" w:right="2719" w:firstLine="0"/>
        <w:jc w:val="center"/>
        <w:rPr>
          <w:b/>
          <w:i/>
          <w:sz w:val="24"/>
        </w:rPr>
      </w:pPr>
      <w:r>
        <w:rPr>
          <w:b/>
          <w:i/>
          <w:sz w:val="24"/>
        </w:rPr>
        <w:t>Rajiv</w:t>
      </w:r>
      <w:r>
        <w:rPr>
          <w:b/>
          <w:i/>
          <w:spacing w:val="-15"/>
          <w:sz w:val="24"/>
        </w:rPr>
        <w:t xml:space="preserve"> </w:t>
      </w:r>
      <w:r>
        <w:rPr>
          <w:b/>
          <w:i/>
          <w:sz w:val="24"/>
        </w:rPr>
        <w:t>Gandhi</w:t>
      </w:r>
      <w:r>
        <w:rPr>
          <w:b/>
          <w:i/>
          <w:spacing w:val="-15"/>
          <w:sz w:val="24"/>
        </w:rPr>
        <w:t xml:space="preserve"> </w:t>
      </w:r>
      <w:r>
        <w:rPr>
          <w:b/>
          <w:i/>
          <w:sz w:val="24"/>
        </w:rPr>
        <w:t>University</w:t>
      </w:r>
      <w:r>
        <w:rPr>
          <w:b/>
          <w:i/>
          <w:spacing w:val="-12"/>
          <w:sz w:val="24"/>
        </w:rPr>
        <w:t xml:space="preserve"> </w:t>
      </w:r>
      <w:r>
        <w:rPr>
          <w:b/>
          <w:i/>
          <w:sz w:val="24"/>
        </w:rPr>
        <w:t>of</w:t>
      </w:r>
      <w:r>
        <w:rPr>
          <w:b/>
          <w:i/>
          <w:spacing w:val="-13"/>
          <w:sz w:val="24"/>
        </w:rPr>
        <w:t xml:space="preserve"> </w:t>
      </w:r>
      <w:r>
        <w:rPr>
          <w:b/>
          <w:i/>
          <w:sz w:val="24"/>
        </w:rPr>
        <w:t>Knowledge</w:t>
      </w:r>
      <w:r>
        <w:rPr>
          <w:b/>
          <w:i/>
          <w:spacing w:val="-10"/>
          <w:sz w:val="24"/>
        </w:rPr>
        <w:t xml:space="preserve"> </w:t>
      </w:r>
      <w:r>
        <w:rPr>
          <w:b/>
          <w:i/>
          <w:sz w:val="24"/>
        </w:rPr>
        <w:t>Technologies,</w:t>
      </w:r>
      <w:r>
        <w:rPr>
          <w:b/>
          <w:i/>
          <w:spacing w:val="-14"/>
          <w:sz w:val="24"/>
        </w:rPr>
        <w:t xml:space="preserve"> </w:t>
      </w:r>
      <w:r>
        <w:rPr>
          <w:b/>
          <w:i/>
          <w:sz w:val="24"/>
        </w:rPr>
        <w:t>Basar for the partial fulfillment of the requirements</w:t>
      </w:r>
    </w:p>
    <w:p w14:paraId="6AED5AA7">
      <w:pPr>
        <w:spacing w:before="0" w:after="0"/>
        <w:ind w:left="1395" w:right="1745" w:firstLine="0"/>
        <w:jc w:val="center"/>
        <w:rPr>
          <w:b/>
          <w:i/>
          <w:sz w:val="24"/>
        </w:rPr>
      </w:pPr>
      <w:r>
        <w:rPr>
          <w:b/>
          <w:i/>
          <w:sz w:val="24"/>
        </w:rPr>
        <w:t>for</w:t>
      </w:r>
      <w:r>
        <w:rPr>
          <w:b/>
          <w:i/>
          <w:spacing w:val="-1"/>
          <w:sz w:val="24"/>
        </w:rPr>
        <w:t xml:space="preserve"> </w:t>
      </w:r>
      <w:r>
        <w:rPr>
          <w:b/>
          <w:i/>
          <w:sz w:val="24"/>
        </w:rPr>
        <w:t>the</w:t>
      </w:r>
      <w:r>
        <w:rPr>
          <w:b/>
          <w:i/>
          <w:spacing w:val="-2"/>
          <w:sz w:val="24"/>
        </w:rPr>
        <w:t xml:space="preserve"> </w:t>
      </w:r>
      <w:r>
        <w:rPr>
          <w:b/>
          <w:i/>
          <w:sz w:val="24"/>
        </w:rPr>
        <w:t>award</w:t>
      </w:r>
      <w:r>
        <w:rPr>
          <w:b/>
          <w:i/>
          <w:spacing w:val="-6"/>
          <w:sz w:val="24"/>
        </w:rPr>
        <w:t xml:space="preserve"> </w:t>
      </w:r>
      <w:r>
        <w:rPr>
          <w:b/>
          <w:i/>
          <w:sz w:val="24"/>
        </w:rPr>
        <w:t>of</w:t>
      </w:r>
      <w:r>
        <w:rPr>
          <w:b/>
          <w:i/>
          <w:spacing w:val="-2"/>
          <w:sz w:val="24"/>
        </w:rPr>
        <w:t xml:space="preserve"> </w:t>
      </w:r>
      <w:r>
        <w:rPr>
          <w:b/>
          <w:i/>
          <w:sz w:val="24"/>
        </w:rPr>
        <w:t>the</w:t>
      </w:r>
      <w:r>
        <w:rPr>
          <w:b/>
          <w:i/>
          <w:spacing w:val="-2"/>
          <w:sz w:val="24"/>
        </w:rPr>
        <w:t xml:space="preserve"> </w:t>
      </w:r>
      <w:r>
        <w:rPr>
          <w:b/>
          <w:i/>
          <w:sz w:val="24"/>
        </w:rPr>
        <w:t>degree</w:t>
      </w:r>
      <w:r>
        <w:rPr>
          <w:b/>
          <w:i/>
          <w:spacing w:val="-1"/>
          <w:sz w:val="24"/>
        </w:rPr>
        <w:t xml:space="preserve"> </w:t>
      </w:r>
      <w:r>
        <w:rPr>
          <w:b/>
          <w:i/>
          <w:spacing w:val="-5"/>
          <w:sz w:val="24"/>
        </w:rPr>
        <w:t>of</w:t>
      </w:r>
    </w:p>
    <w:p w14:paraId="3C89B24D">
      <w:pPr>
        <w:pStyle w:val="8"/>
        <w:rPr>
          <w:b/>
          <w:i/>
        </w:rPr>
      </w:pPr>
    </w:p>
    <w:p w14:paraId="1F9C6359">
      <w:pPr>
        <w:pStyle w:val="8"/>
        <w:spacing w:before="1" w:after="0"/>
        <w:rPr>
          <w:b/>
          <w:i/>
        </w:rPr>
      </w:pPr>
    </w:p>
    <w:p w14:paraId="141AEF29">
      <w:pPr>
        <w:pStyle w:val="4"/>
        <w:spacing w:line="276" w:lineRule="auto"/>
        <w:ind w:left="3903" w:right="4262"/>
        <w:jc w:val="center"/>
      </w:pPr>
      <w:bookmarkStart w:id="2" w:name="Bachelor_of__Technology_in"/>
      <w:bookmarkEnd w:id="2"/>
      <w:r>
        <w:t>Bachelor</w:t>
      </w:r>
      <w:r>
        <w:rPr>
          <w:spacing w:val="-20"/>
        </w:rPr>
        <w:t xml:space="preserve"> </w:t>
      </w:r>
      <w:r>
        <w:t>of</w:t>
      </w:r>
      <w:r>
        <w:rPr>
          <w:spacing w:val="1"/>
        </w:rPr>
        <w:t xml:space="preserve"> </w:t>
      </w:r>
      <w:r>
        <w:t xml:space="preserve">Technology </w:t>
      </w:r>
      <w:r>
        <w:rPr>
          <w:spacing w:val="-6"/>
        </w:rPr>
        <w:t>in</w:t>
      </w:r>
    </w:p>
    <w:p w14:paraId="0FDFD08E">
      <w:pPr>
        <w:spacing w:before="0" w:after="0" w:line="317" w:lineRule="exact"/>
        <w:ind w:left="1394" w:right="1745" w:firstLine="0"/>
        <w:jc w:val="center"/>
        <w:rPr>
          <w:b/>
          <w:sz w:val="28"/>
        </w:rPr>
      </w:pPr>
      <w:r>
        <w:rPr>
          <w:b/>
          <w:sz w:val="28"/>
        </w:rPr>
        <w:t>Computer</w:t>
      </w:r>
      <w:r>
        <w:rPr>
          <w:b/>
          <w:spacing w:val="-12"/>
          <w:sz w:val="28"/>
        </w:rPr>
        <w:t xml:space="preserve"> </w:t>
      </w:r>
      <w:r>
        <w:rPr>
          <w:b/>
          <w:sz w:val="28"/>
        </w:rPr>
        <w:t>Science</w:t>
      </w:r>
      <w:r>
        <w:rPr>
          <w:b/>
          <w:spacing w:val="-7"/>
          <w:sz w:val="28"/>
        </w:rPr>
        <w:t xml:space="preserve"> </w:t>
      </w:r>
      <w:r>
        <w:rPr>
          <w:b/>
          <w:sz w:val="28"/>
        </w:rPr>
        <w:t>&amp;</w:t>
      </w:r>
      <w:r>
        <w:rPr>
          <w:b/>
          <w:spacing w:val="-10"/>
          <w:sz w:val="28"/>
        </w:rPr>
        <w:t xml:space="preserve"> </w:t>
      </w:r>
      <w:r>
        <w:rPr>
          <w:b/>
          <w:spacing w:val="-2"/>
          <w:sz w:val="28"/>
        </w:rPr>
        <w:t>Engineering</w:t>
      </w:r>
    </w:p>
    <w:p w14:paraId="12396E9E">
      <w:pPr>
        <w:spacing w:before="47" w:after="0"/>
        <w:ind w:left="1396" w:right="1745" w:firstLine="0"/>
        <w:jc w:val="center"/>
        <w:rPr>
          <w:b/>
          <w:i/>
          <w:sz w:val="24"/>
        </w:rPr>
      </w:pPr>
      <w:r>
        <w:rPr>
          <w:b/>
          <w:i/>
          <w:spacing w:val="-5"/>
          <w:sz w:val="24"/>
        </w:rPr>
        <w:t>by</w:t>
      </w:r>
    </w:p>
    <w:p w14:paraId="56621AF0">
      <w:pPr>
        <w:pStyle w:val="8"/>
        <w:spacing w:before="226" w:after="0"/>
        <w:rPr>
          <w:b/>
          <w:i/>
        </w:rPr>
      </w:pPr>
    </w:p>
    <w:p w14:paraId="0287900F">
      <w:pPr>
        <w:pStyle w:val="3"/>
        <w:spacing w:before="1" w:after="0" w:line="355" w:lineRule="auto"/>
        <w:ind w:left="2848" w:right="3199" w:hanging="10"/>
      </w:pPr>
      <w:r>
        <w:t xml:space="preserve">BLESSEENA YERRA(B192121) RENUKA THANNIRU (B191002) </w:t>
      </w:r>
      <w:r>
        <w:rPr>
          <w:spacing w:val="-2"/>
        </w:rPr>
        <w:t>HARSHITHA VALLABUDASU(B191476)</w:t>
      </w:r>
    </w:p>
    <w:p w14:paraId="5E9A534D">
      <w:pPr>
        <w:pStyle w:val="8"/>
        <w:rPr>
          <w:b/>
          <w:sz w:val="28"/>
        </w:rPr>
      </w:pPr>
    </w:p>
    <w:p w14:paraId="507ECA56">
      <w:pPr>
        <w:pStyle w:val="8"/>
        <w:spacing w:before="94" w:after="0"/>
        <w:rPr>
          <w:b/>
          <w:sz w:val="28"/>
        </w:rPr>
      </w:pPr>
    </w:p>
    <w:p w14:paraId="08DB84EB">
      <w:pPr>
        <w:spacing w:before="1" w:after="0"/>
        <w:ind w:left="1388" w:right="1745" w:firstLine="0"/>
        <w:jc w:val="center"/>
        <w:rPr>
          <w:b/>
          <w:i/>
          <w:sz w:val="24"/>
        </w:rPr>
      </w:pPr>
      <w:r>
        <w:rPr>
          <w:b/>
          <w:i/>
          <w:sz w:val="24"/>
        </w:rPr>
        <w:t>Under</w:t>
      </w:r>
      <w:r>
        <w:rPr>
          <w:b/>
          <w:i/>
          <w:spacing w:val="-5"/>
          <w:sz w:val="24"/>
        </w:rPr>
        <w:t xml:space="preserve"> </w:t>
      </w:r>
      <w:r>
        <w:rPr>
          <w:b/>
          <w:i/>
          <w:sz w:val="24"/>
        </w:rPr>
        <w:t>the</w:t>
      </w:r>
      <w:r>
        <w:rPr>
          <w:b/>
          <w:i/>
          <w:spacing w:val="-5"/>
          <w:sz w:val="24"/>
        </w:rPr>
        <w:t xml:space="preserve"> </w:t>
      </w:r>
      <w:r>
        <w:rPr>
          <w:b/>
          <w:i/>
          <w:sz w:val="24"/>
        </w:rPr>
        <w:t>Guidance</w:t>
      </w:r>
      <w:r>
        <w:rPr>
          <w:b/>
          <w:i/>
          <w:spacing w:val="-5"/>
          <w:sz w:val="24"/>
        </w:rPr>
        <w:t xml:space="preserve"> of</w:t>
      </w:r>
    </w:p>
    <w:p w14:paraId="387AC9BD">
      <w:pPr>
        <w:pStyle w:val="8"/>
        <w:spacing w:before="275" w:after="0"/>
        <w:rPr>
          <w:b/>
          <w:i/>
        </w:rPr>
      </w:pPr>
    </w:p>
    <w:p w14:paraId="1EDD815D">
      <w:pPr>
        <w:spacing w:before="1" w:after="0"/>
        <w:ind w:left="1388" w:right="1745" w:firstLine="0"/>
        <w:jc w:val="center"/>
        <w:rPr>
          <w:b/>
          <w:sz w:val="24"/>
        </w:rPr>
      </w:pPr>
      <w:r>
        <w:rPr>
          <w:b/>
          <w:sz w:val="24"/>
        </w:rPr>
        <w:t>Mr.</w:t>
      </w:r>
      <w:r>
        <w:rPr>
          <w:b/>
          <w:spacing w:val="-3"/>
          <w:sz w:val="24"/>
        </w:rPr>
        <w:t xml:space="preserve"> </w:t>
      </w:r>
      <w:r>
        <w:rPr>
          <w:b/>
          <w:sz w:val="24"/>
        </w:rPr>
        <w:t>B</w:t>
      </w:r>
      <w:r>
        <w:rPr>
          <w:b/>
          <w:spacing w:val="-8"/>
          <w:sz w:val="24"/>
        </w:rPr>
        <w:t xml:space="preserve"> </w:t>
      </w:r>
      <w:r>
        <w:rPr>
          <w:b/>
          <w:sz w:val="24"/>
        </w:rPr>
        <w:t>.VENKAT</w:t>
      </w:r>
      <w:r>
        <w:rPr>
          <w:b/>
          <w:spacing w:val="-4"/>
          <w:sz w:val="24"/>
        </w:rPr>
        <w:t xml:space="preserve"> RAMAN</w:t>
      </w:r>
    </w:p>
    <w:p w14:paraId="45BA43D2">
      <w:pPr>
        <w:spacing w:before="138" w:after="0"/>
        <w:ind w:left="1401" w:right="1745" w:firstLine="0"/>
        <w:jc w:val="center"/>
        <w:rPr>
          <w:b/>
          <w:sz w:val="28"/>
        </w:rPr>
      </w:pPr>
      <w:r>
        <w:rPr>
          <w:b/>
          <w:sz w:val="28"/>
        </w:rPr>
        <w:t>HOD</w:t>
      </w:r>
      <w:r>
        <w:rPr>
          <w:b/>
          <w:spacing w:val="-13"/>
          <w:sz w:val="28"/>
        </w:rPr>
        <w:t xml:space="preserve"> </w:t>
      </w:r>
      <w:r>
        <w:rPr>
          <w:b/>
          <w:sz w:val="28"/>
        </w:rPr>
        <w:t>CSE,</w:t>
      </w:r>
      <w:r>
        <w:rPr>
          <w:b/>
          <w:spacing w:val="-8"/>
          <w:sz w:val="28"/>
        </w:rPr>
        <w:t xml:space="preserve"> </w:t>
      </w:r>
      <w:r>
        <w:rPr>
          <w:b/>
          <w:sz w:val="28"/>
        </w:rPr>
        <w:t>RGUKT</w:t>
      </w:r>
      <w:r>
        <w:rPr>
          <w:b/>
          <w:spacing w:val="-10"/>
          <w:sz w:val="28"/>
        </w:rPr>
        <w:t xml:space="preserve"> </w:t>
      </w:r>
      <w:r>
        <w:rPr>
          <w:b/>
          <w:spacing w:val="-4"/>
          <w:sz w:val="28"/>
        </w:rPr>
        <w:t>BASAR</w:t>
      </w:r>
    </w:p>
    <w:p w14:paraId="582CBCB5">
      <w:pPr>
        <w:pStyle w:val="8"/>
        <w:spacing w:before="10" w:after="0"/>
        <w:rPr>
          <w:b/>
          <w:sz w:val="11"/>
        </w:rPr>
      </w:pPr>
      <w:r>
        <w:rPr>
          <w:b/>
          <w:sz w:val="11"/>
        </w:rPr>
        <w:drawing>
          <wp:anchor distT="0" distB="0" distL="0" distR="0" simplePos="0" relativeHeight="251659264" behindDoc="1" locked="0" layoutInCell="0" allowOverlap="1">
            <wp:simplePos x="0" y="0"/>
            <wp:positionH relativeFrom="page">
              <wp:posOffset>3312795</wp:posOffset>
            </wp:positionH>
            <wp:positionV relativeFrom="paragraph">
              <wp:posOffset>102235</wp:posOffset>
            </wp:positionV>
            <wp:extent cx="1204595" cy="1204595"/>
            <wp:effectExtent l="0" t="0" r="0"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43"/>
                    <a:stretch>
                      <a:fillRect/>
                    </a:stretch>
                  </pic:blipFill>
                  <pic:spPr>
                    <a:xfrm>
                      <a:off x="0" y="0"/>
                      <a:ext cx="1204595" cy="1204595"/>
                    </a:xfrm>
                    <a:prstGeom prst="rect">
                      <a:avLst/>
                    </a:prstGeom>
                  </pic:spPr>
                </pic:pic>
              </a:graphicData>
            </a:graphic>
          </wp:anchor>
        </w:drawing>
      </w:r>
    </w:p>
    <w:p w14:paraId="4C29EBBD">
      <w:pPr>
        <w:spacing w:before="135" w:after="0" w:line="360" w:lineRule="auto"/>
        <w:ind w:left="1041" w:right="1399" w:firstLine="4"/>
        <w:jc w:val="center"/>
        <w:rPr>
          <w:b/>
          <w:sz w:val="28"/>
        </w:rPr>
      </w:pPr>
      <w:r>
        <w:rPr>
          <w:b/>
          <w:sz w:val="28"/>
        </w:rPr>
        <w:t>DEPARTMENT OF COMPUTER SCIENCE AND ENGINEERING RAJIV</w:t>
      </w:r>
      <w:r>
        <w:rPr>
          <w:b/>
          <w:spacing w:val="-18"/>
          <w:sz w:val="28"/>
        </w:rPr>
        <w:t xml:space="preserve"> </w:t>
      </w:r>
      <w:r>
        <w:rPr>
          <w:b/>
          <w:sz w:val="28"/>
        </w:rPr>
        <w:t>GANDHI</w:t>
      </w:r>
      <w:r>
        <w:rPr>
          <w:b/>
          <w:spacing w:val="-11"/>
          <w:sz w:val="28"/>
        </w:rPr>
        <w:t xml:space="preserve"> </w:t>
      </w:r>
      <w:r>
        <w:rPr>
          <w:b/>
          <w:sz w:val="28"/>
        </w:rPr>
        <w:t>UNIVERSITY</w:t>
      </w:r>
      <w:r>
        <w:rPr>
          <w:b/>
          <w:spacing w:val="-18"/>
          <w:sz w:val="28"/>
        </w:rPr>
        <w:t xml:space="preserve"> </w:t>
      </w:r>
      <w:r>
        <w:rPr>
          <w:b/>
          <w:sz w:val="28"/>
        </w:rPr>
        <w:t>OF</w:t>
      </w:r>
      <w:r>
        <w:rPr>
          <w:b/>
          <w:spacing w:val="-17"/>
          <w:sz w:val="28"/>
        </w:rPr>
        <w:t xml:space="preserve"> </w:t>
      </w:r>
      <w:r>
        <w:rPr>
          <w:b/>
          <w:sz w:val="28"/>
        </w:rPr>
        <w:t>KNOWLEDGE</w:t>
      </w:r>
      <w:r>
        <w:rPr>
          <w:b/>
          <w:spacing w:val="-17"/>
          <w:sz w:val="28"/>
        </w:rPr>
        <w:t xml:space="preserve"> </w:t>
      </w:r>
      <w:r>
        <w:rPr>
          <w:b/>
          <w:sz w:val="28"/>
        </w:rPr>
        <w:t xml:space="preserve">TECHNOLOGIES, </w:t>
      </w:r>
      <w:r>
        <w:rPr>
          <w:b/>
          <w:spacing w:val="-2"/>
          <w:sz w:val="28"/>
        </w:rPr>
        <w:t>BASAR</w:t>
      </w:r>
    </w:p>
    <w:p w14:paraId="02C9310A">
      <w:pPr>
        <w:spacing w:before="0" w:after="0" w:line="315" w:lineRule="exact"/>
        <w:ind w:left="1391" w:right="1745" w:firstLine="0"/>
        <w:jc w:val="center"/>
        <w:rPr>
          <w:b/>
          <w:sz w:val="28"/>
        </w:rPr>
        <w:sectPr>
          <w:footerReference r:id="rId7" w:type="first"/>
          <w:footerReference r:id="rId6" w:type="default"/>
          <w:pgSz w:w="12240" w:h="15840"/>
          <w:pgMar w:top="1380" w:right="360" w:bottom="1180" w:left="720" w:header="0" w:footer="992" w:gutter="0"/>
          <w:pgBorders>
            <w:top w:val="single" w:color="auto" w:sz="4" w:space="1"/>
            <w:left w:val="single" w:color="auto" w:sz="4" w:space="4"/>
            <w:bottom w:val="single" w:color="auto" w:sz="4" w:space="1"/>
            <w:right w:val="single" w:color="auto" w:sz="4" w:space="4"/>
          </w:pgBorders>
          <w:pgNumType w:fmt="decimal"/>
          <w:cols w:space="720" w:num="1"/>
          <w:formProt w:val="0"/>
          <w:docGrid w:linePitch="100" w:charSpace="0"/>
        </w:sectPr>
      </w:pPr>
      <w:r>
        <w:rPr>
          <w:rFonts w:hint="default"/>
          <w:b/>
          <w:spacing w:val="-14"/>
          <w:sz w:val="28"/>
          <w:lang w:val="en-US"/>
        </w:rPr>
        <w:t xml:space="preserve">MAY </w:t>
      </w:r>
      <w:r>
        <w:rPr>
          <w:b/>
          <w:spacing w:val="-14"/>
          <w:sz w:val="28"/>
        </w:rPr>
        <w:t xml:space="preserve"> </w:t>
      </w:r>
      <w:r>
        <w:rPr>
          <w:b/>
          <w:spacing w:val="-4"/>
          <w:sz w:val="28"/>
        </w:rPr>
        <w:t>2025</w:t>
      </w:r>
    </w:p>
    <w:p w14:paraId="6BF2549B">
      <w:pPr>
        <w:pStyle w:val="8"/>
        <w:ind w:left="4560" w:right="0"/>
        <w:rPr>
          <w:sz w:val="20"/>
        </w:rPr>
      </w:pPr>
      <w:r>
        <w:drawing>
          <wp:inline distT="0" distB="0" distL="0" distR="0">
            <wp:extent cx="1079500" cy="1079500"/>
            <wp:effectExtent l="0" t="0" r="0" b="0"/>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a:picLocks noChangeAspect="1" noChangeArrowheads="1"/>
                    </pic:cNvPicPr>
                  </pic:nvPicPr>
                  <pic:blipFill>
                    <a:blip r:embed="rId43"/>
                    <a:stretch>
                      <a:fillRect/>
                    </a:stretch>
                  </pic:blipFill>
                  <pic:spPr>
                    <a:xfrm>
                      <a:off x="0" y="0"/>
                      <a:ext cx="1079500" cy="1079500"/>
                    </a:xfrm>
                    <a:prstGeom prst="rect">
                      <a:avLst/>
                    </a:prstGeom>
                  </pic:spPr>
                </pic:pic>
              </a:graphicData>
            </a:graphic>
          </wp:inline>
        </w:drawing>
      </w:r>
    </w:p>
    <w:p w14:paraId="75E44A51">
      <w:pPr>
        <w:spacing w:before="165" w:after="0" w:line="360" w:lineRule="auto"/>
        <w:ind w:left="1041" w:right="1399" w:firstLine="4"/>
        <w:jc w:val="center"/>
        <w:rPr>
          <w:b/>
          <w:sz w:val="28"/>
        </w:rPr>
      </w:pPr>
      <w:r>
        <w:rPr>
          <w:b/>
          <w:sz w:val="28"/>
        </w:rPr>
        <w:t>DEPARTMENT OF COMPUTER SCIENCE AND ENGINEERING RAJIV</w:t>
      </w:r>
      <w:r>
        <w:rPr>
          <w:b/>
          <w:spacing w:val="-18"/>
          <w:sz w:val="28"/>
        </w:rPr>
        <w:t xml:space="preserve"> </w:t>
      </w:r>
      <w:r>
        <w:rPr>
          <w:b/>
          <w:sz w:val="28"/>
        </w:rPr>
        <w:t>GANDHI</w:t>
      </w:r>
      <w:r>
        <w:rPr>
          <w:b/>
          <w:spacing w:val="-11"/>
          <w:sz w:val="28"/>
        </w:rPr>
        <w:t xml:space="preserve"> </w:t>
      </w:r>
      <w:r>
        <w:rPr>
          <w:b/>
          <w:sz w:val="28"/>
        </w:rPr>
        <w:t>UNIVERSITY</w:t>
      </w:r>
      <w:r>
        <w:rPr>
          <w:b/>
          <w:spacing w:val="-18"/>
          <w:sz w:val="28"/>
        </w:rPr>
        <w:t xml:space="preserve"> </w:t>
      </w:r>
      <w:r>
        <w:rPr>
          <w:b/>
          <w:sz w:val="28"/>
        </w:rPr>
        <w:t>OF</w:t>
      </w:r>
      <w:r>
        <w:rPr>
          <w:b/>
          <w:spacing w:val="-17"/>
          <w:sz w:val="28"/>
        </w:rPr>
        <w:t xml:space="preserve"> </w:t>
      </w:r>
      <w:r>
        <w:rPr>
          <w:b/>
          <w:sz w:val="28"/>
        </w:rPr>
        <w:t>KNOWLEDGE</w:t>
      </w:r>
      <w:r>
        <w:rPr>
          <w:b/>
          <w:spacing w:val="-17"/>
          <w:sz w:val="28"/>
        </w:rPr>
        <w:t xml:space="preserve"> </w:t>
      </w:r>
      <w:r>
        <w:rPr>
          <w:b/>
          <w:sz w:val="28"/>
        </w:rPr>
        <w:t xml:space="preserve">TECHNOLOGIES, </w:t>
      </w:r>
      <w:r>
        <w:rPr>
          <w:b/>
          <w:spacing w:val="-2"/>
          <w:sz w:val="28"/>
        </w:rPr>
        <w:t>BASAR</w:t>
      </w:r>
    </w:p>
    <w:p w14:paraId="60A57CD1">
      <w:pPr>
        <w:pStyle w:val="3"/>
        <w:spacing w:before="204" w:after="0"/>
        <w:ind w:left="1392" w:right="1745"/>
      </w:pPr>
      <w:bookmarkStart w:id="3" w:name="_TOC_250021"/>
      <w:bookmarkEnd w:id="3"/>
      <w:r>
        <w:rPr>
          <w:spacing w:val="-2"/>
        </w:rPr>
        <w:t>CERTIFICATE</w:t>
      </w:r>
    </w:p>
    <w:p w14:paraId="0CFB3944">
      <w:pPr>
        <w:pStyle w:val="8"/>
        <w:rPr>
          <w:b/>
          <w:sz w:val="28"/>
        </w:rPr>
      </w:pPr>
    </w:p>
    <w:p w14:paraId="0E798BCE">
      <w:pPr>
        <w:pStyle w:val="8"/>
        <w:spacing w:before="300" w:after="0"/>
        <w:rPr>
          <w:b/>
          <w:sz w:val="28"/>
        </w:rPr>
      </w:pPr>
    </w:p>
    <w:p w14:paraId="6711A0E9">
      <w:pPr>
        <w:spacing w:before="1" w:after="0" w:line="360" w:lineRule="auto"/>
        <w:ind w:left="720" w:right="1074" w:firstLine="0"/>
        <w:jc w:val="both"/>
        <w:rPr>
          <w:sz w:val="24"/>
        </w:rPr>
      </w:pPr>
      <w:r>
        <w:rPr>
          <w:sz w:val="24"/>
        </w:rPr>
        <w:t xml:space="preserve">This is to certify that the Project Report entitled </w:t>
      </w:r>
      <w:r>
        <w:rPr>
          <w:b/>
          <w:sz w:val="24"/>
        </w:rPr>
        <w:t>‘UNDERWATER IMAGE ENHANCEMENT</w:t>
      </w:r>
      <w:r>
        <w:rPr>
          <w:b/>
          <w:sz w:val="24"/>
          <w:lang w:val="en-US"/>
        </w:rPr>
        <w:t xml:space="preserve"> USING PSO ALGORITHM</w:t>
      </w:r>
      <w:r>
        <w:rPr>
          <w:b/>
          <w:sz w:val="24"/>
        </w:rPr>
        <w:t xml:space="preserve">’ </w:t>
      </w:r>
      <w:r>
        <w:rPr>
          <w:sz w:val="24"/>
        </w:rPr>
        <w:t xml:space="preserve">submitted by </w:t>
      </w:r>
      <w:r>
        <w:rPr>
          <w:b/>
          <w:sz w:val="24"/>
        </w:rPr>
        <w:t>Blesseena Yerra - B192121, Harshitha Vallabudasu – B191476, Renuka Thanniru-B192121</w:t>
      </w:r>
      <w:r>
        <w:rPr>
          <w:b/>
          <w:spacing w:val="40"/>
          <w:sz w:val="24"/>
        </w:rPr>
        <w:t xml:space="preserve"> </w:t>
      </w:r>
      <w:r>
        <w:rPr>
          <w:sz w:val="24"/>
        </w:rPr>
        <w:t>Department of Computer Science and Engineering,</w:t>
      </w:r>
      <w:r>
        <w:rPr>
          <w:spacing w:val="40"/>
          <w:sz w:val="24"/>
        </w:rPr>
        <w:t xml:space="preserve"> </w:t>
      </w:r>
      <w:r>
        <w:rPr>
          <w:sz w:val="24"/>
        </w:rPr>
        <w:t xml:space="preserve">Rajiv Gandhi University Of Knowledge Technologies, Basar, for partial fulfillment of the requirements for the degree of Bachelor of Technology in Computer Science and Engineering; is a bonafide record of the work and investigations carried out by them under my supervision and </w:t>
      </w:r>
      <w:r>
        <w:rPr>
          <w:spacing w:val="-2"/>
          <w:sz w:val="24"/>
        </w:rPr>
        <w:t>guidance.</w:t>
      </w:r>
    </w:p>
    <w:p w14:paraId="7BAB1236">
      <w:pPr>
        <w:pStyle w:val="8"/>
      </w:pPr>
    </w:p>
    <w:p w14:paraId="0E6D1666">
      <w:pPr>
        <w:pStyle w:val="8"/>
      </w:pPr>
    </w:p>
    <w:p w14:paraId="1C14C961">
      <w:pPr>
        <w:pStyle w:val="8"/>
      </w:pPr>
    </w:p>
    <w:p w14:paraId="51B29A6F">
      <w:pPr>
        <w:pStyle w:val="8"/>
        <w:spacing w:before="44" w:after="0"/>
      </w:pPr>
    </w:p>
    <w:p w14:paraId="39B573C5">
      <w:pPr>
        <w:tabs>
          <w:tab w:val="left" w:pos="6479"/>
        </w:tabs>
        <w:spacing w:before="0" w:after="0"/>
        <w:ind w:left="720" w:right="0" w:firstLine="0"/>
        <w:jc w:val="left"/>
        <w:rPr>
          <w:b/>
          <w:sz w:val="24"/>
        </w:rPr>
      </w:pPr>
      <w:r>
        <w:rPr>
          <w:b/>
          <w:sz w:val="24"/>
        </w:rPr>
        <w:t>PROJECT</w:t>
      </w:r>
      <w:r>
        <w:rPr>
          <w:b/>
          <w:spacing w:val="-14"/>
          <w:sz w:val="24"/>
        </w:rPr>
        <w:t xml:space="preserve"> </w:t>
      </w:r>
      <w:r>
        <w:rPr>
          <w:b/>
          <w:sz w:val="24"/>
        </w:rPr>
        <w:t>SUPERVISOR</w:t>
      </w:r>
      <w:r>
        <w:rPr>
          <w:b/>
          <w:spacing w:val="-10"/>
          <w:sz w:val="24"/>
        </w:rPr>
        <w:t xml:space="preserve"> :</w:t>
      </w:r>
      <w:r>
        <w:rPr>
          <w:b/>
          <w:sz w:val="24"/>
        </w:rPr>
        <w:tab/>
      </w:r>
      <w:r>
        <w:rPr>
          <w:b/>
          <w:sz w:val="24"/>
        </w:rPr>
        <w:t>HEAD</w:t>
      </w:r>
      <w:r>
        <w:rPr>
          <w:b/>
          <w:spacing w:val="-11"/>
          <w:sz w:val="24"/>
        </w:rPr>
        <w:t xml:space="preserve"> </w:t>
      </w:r>
      <w:r>
        <w:rPr>
          <w:b/>
          <w:sz w:val="24"/>
        </w:rPr>
        <w:t>OF</w:t>
      </w:r>
      <w:r>
        <w:rPr>
          <w:b/>
          <w:spacing w:val="-7"/>
          <w:sz w:val="24"/>
        </w:rPr>
        <w:t xml:space="preserve"> </w:t>
      </w:r>
      <w:r>
        <w:rPr>
          <w:b/>
          <w:sz w:val="24"/>
        </w:rPr>
        <w:t>DEPARTMENT</w:t>
      </w:r>
      <w:r>
        <w:rPr>
          <w:b/>
          <w:spacing w:val="-2"/>
          <w:sz w:val="24"/>
        </w:rPr>
        <w:t xml:space="preserve"> </w:t>
      </w:r>
      <w:r>
        <w:rPr>
          <w:b/>
          <w:spacing w:val="-10"/>
          <w:sz w:val="24"/>
        </w:rPr>
        <w:t>:</w:t>
      </w:r>
    </w:p>
    <w:p w14:paraId="7663F73B">
      <w:pPr>
        <w:pStyle w:val="8"/>
        <w:spacing w:before="83" w:after="0"/>
        <w:rPr>
          <w:b/>
        </w:rPr>
      </w:pPr>
    </w:p>
    <w:p w14:paraId="15244E19">
      <w:pPr>
        <w:pStyle w:val="4"/>
        <w:tabs>
          <w:tab w:val="left" w:pos="6460"/>
          <w:tab w:val="left" w:pos="7353"/>
        </w:tabs>
        <w:spacing w:line="276" w:lineRule="auto"/>
        <w:ind w:left="1418" w:right="1530" w:hanging="699"/>
      </w:pPr>
      <w:bookmarkStart w:id="4" w:name="Dr._B.VENKAT_RAMANMr._B_.VENKAT_RAMAN"/>
      <w:bookmarkEnd w:id="4"/>
      <w:r>
        <w:t>Dr. B.VENKAT RAMAN</w:t>
      </w:r>
      <w:r>
        <w:tab/>
      </w:r>
      <w:r>
        <w:t>Mr.</w:t>
      </w:r>
      <w:r>
        <w:rPr>
          <w:spacing w:val="-18"/>
        </w:rPr>
        <w:t xml:space="preserve"> </w:t>
      </w:r>
      <w:r>
        <w:t>B</w:t>
      </w:r>
      <w:r>
        <w:rPr>
          <w:spacing w:val="-17"/>
        </w:rPr>
        <w:t xml:space="preserve"> </w:t>
      </w:r>
      <w:r>
        <w:t>.VENKAT</w:t>
      </w:r>
      <w:r>
        <w:rPr>
          <w:spacing w:val="-18"/>
        </w:rPr>
        <w:t xml:space="preserve"> </w:t>
      </w:r>
      <w:r>
        <w:t>RAMAN HOD CSE</w:t>
      </w:r>
      <w:r>
        <w:tab/>
      </w:r>
      <w:r>
        <w:tab/>
      </w:r>
      <w:r>
        <w:t>HOD CSE</w:t>
      </w:r>
    </w:p>
    <w:p w14:paraId="0AEA3260">
      <w:pPr>
        <w:pStyle w:val="8"/>
        <w:rPr>
          <w:b/>
          <w:sz w:val="28"/>
        </w:rPr>
      </w:pPr>
    </w:p>
    <w:p w14:paraId="4E12A1FC">
      <w:pPr>
        <w:pStyle w:val="8"/>
        <w:rPr>
          <w:b/>
          <w:sz w:val="28"/>
        </w:rPr>
      </w:pPr>
    </w:p>
    <w:p w14:paraId="083A8365">
      <w:pPr>
        <w:pStyle w:val="8"/>
        <w:spacing w:before="258" w:after="0"/>
        <w:rPr>
          <w:b/>
          <w:sz w:val="28"/>
        </w:rPr>
      </w:pPr>
    </w:p>
    <w:p w14:paraId="46AF8D09">
      <w:pPr>
        <w:tabs>
          <w:tab w:val="left" w:pos="6479"/>
        </w:tabs>
        <w:spacing w:before="0" w:after="0"/>
        <w:ind w:left="720" w:right="0" w:firstLine="0"/>
        <w:jc w:val="left"/>
        <w:rPr>
          <w:b/>
          <w:sz w:val="24"/>
        </w:rPr>
      </w:pPr>
      <w:r>
        <w:rPr>
          <w:b/>
          <w:sz w:val="24"/>
        </w:rPr>
        <w:t>PROJECT</w:t>
      </w:r>
      <w:r>
        <w:rPr>
          <w:b/>
          <w:spacing w:val="-11"/>
          <w:sz w:val="24"/>
        </w:rPr>
        <w:t xml:space="preserve"> </w:t>
      </w:r>
      <w:r>
        <w:rPr>
          <w:b/>
          <w:sz w:val="24"/>
        </w:rPr>
        <w:t>COORDINATOR</w:t>
      </w:r>
      <w:r>
        <w:rPr>
          <w:b/>
          <w:spacing w:val="-10"/>
          <w:sz w:val="24"/>
        </w:rPr>
        <w:t xml:space="preserve"> :</w:t>
      </w:r>
      <w:r>
        <w:rPr>
          <w:b/>
          <w:sz w:val="24"/>
        </w:rPr>
        <w:tab/>
      </w:r>
      <w:r>
        <w:rPr>
          <w:b/>
          <w:sz w:val="24"/>
        </w:rPr>
        <w:t>EXTERNAL</w:t>
      </w:r>
      <w:r>
        <w:rPr>
          <w:b/>
          <w:spacing w:val="-12"/>
          <w:sz w:val="24"/>
        </w:rPr>
        <w:t xml:space="preserve"> </w:t>
      </w:r>
      <w:r>
        <w:rPr>
          <w:b/>
          <w:sz w:val="24"/>
        </w:rPr>
        <w:t>EXAMINER</w:t>
      </w:r>
      <w:r>
        <w:rPr>
          <w:b/>
          <w:spacing w:val="-8"/>
          <w:sz w:val="24"/>
        </w:rPr>
        <w:t xml:space="preserve"> </w:t>
      </w:r>
      <w:r>
        <w:rPr>
          <w:b/>
          <w:spacing w:val="-10"/>
          <w:sz w:val="24"/>
        </w:rPr>
        <w:t>:</w:t>
      </w:r>
    </w:p>
    <w:p w14:paraId="61CFFA01">
      <w:pPr>
        <w:pStyle w:val="8"/>
        <w:spacing w:before="83" w:after="0"/>
        <w:rPr>
          <w:b/>
        </w:rPr>
      </w:pPr>
    </w:p>
    <w:p w14:paraId="2ECCD62E">
      <w:pPr>
        <w:tabs>
          <w:tab w:val="left" w:pos="6479"/>
        </w:tabs>
        <w:spacing w:before="0" w:after="0"/>
        <w:ind w:left="720" w:right="0" w:firstLine="0"/>
        <w:jc w:val="left"/>
        <w:rPr>
          <w:b/>
          <w:sz w:val="28"/>
        </w:rPr>
      </w:pPr>
      <w:r>
        <w:rPr>
          <w:b/>
          <w:sz w:val="28"/>
        </w:rPr>
        <w:t>Mr.</w:t>
      </w:r>
      <w:r>
        <w:rPr>
          <w:b/>
          <w:spacing w:val="-11"/>
          <w:sz w:val="28"/>
        </w:rPr>
        <w:t xml:space="preserve"> </w:t>
      </w:r>
      <w:r>
        <w:rPr>
          <w:b/>
          <w:sz w:val="28"/>
        </w:rPr>
        <w:t>LAXMI</w:t>
      </w:r>
      <w:r>
        <w:rPr>
          <w:b/>
          <w:spacing w:val="-4"/>
          <w:sz w:val="28"/>
        </w:rPr>
        <w:t xml:space="preserve"> </w:t>
      </w:r>
      <w:r>
        <w:rPr>
          <w:b/>
          <w:spacing w:val="-2"/>
          <w:sz w:val="28"/>
        </w:rPr>
        <w:t>NARAYANA</w:t>
      </w:r>
      <w:r>
        <w:rPr>
          <w:b/>
          <w:sz w:val="28"/>
        </w:rPr>
        <w:tab/>
      </w:r>
    </w:p>
    <w:p w14:paraId="7E4E5C87">
      <w:pPr>
        <w:tabs>
          <w:tab w:val="left" w:pos="6688"/>
        </w:tabs>
        <w:spacing w:before="48" w:after="0"/>
        <w:ind w:left="1060" w:right="0" w:firstLine="0"/>
        <w:jc w:val="left"/>
        <w:rPr>
          <w:b/>
          <w:sz w:val="28"/>
        </w:rPr>
        <w:sectPr>
          <w:footerReference r:id="rId9" w:type="first"/>
          <w:footerReference r:id="rId8" w:type="default"/>
          <w:pgSz w:w="12240" w:h="15840"/>
          <w:pgMar w:top="1440" w:right="360" w:bottom="1180" w:left="720" w:header="0" w:footer="992" w:gutter="0"/>
          <w:pgBorders>
            <w:top w:val="single" w:color="auto" w:sz="4" w:space="1"/>
            <w:left w:val="single" w:color="auto" w:sz="4" w:space="4"/>
            <w:bottom w:val="single" w:color="auto" w:sz="4" w:space="1"/>
            <w:right w:val="single" w:color="auto" w:sz="4" w:space="4"/>
          </w:pgBorders>
          <w:pgNumType w:fmt="decimal"/>
          <w:cols w:space="720" w:num="1"/>
          <w:formProt w:val="0"/>
          <w:docGrid w:linePitch="100" w:charSpace="0"/>
        </w:sectPr>
      </w:pPr>
      <w:r>
        <w:rPr>
          <w:b/>
          <w:sz w:val="28"/>
        </w:rPr>
        <w:t>Assistant</w:t>
      </w:r>
      <w:r>
        <w:rPr>
          <w:b/>
          <w:spacing w:val="-15"/>
          <w:sz w:val="28"/>
        </w:rPr>
        <w:t xml:space="preserve"> </w:t>
      </w:r>
      <w:r>
        <w:rPr>
          <w:b/>
          <w:spacing w:val="-2"/>
          <w:sz w:val="28"/>
        </w:rPr>
        <w:t>Professor</w:t>
      </w:r>
      <w:r>
        <w:rPr>
          <w:b/>
          <w:sz w:val="28"/>
        </w:rPr>
        <w:tab/>
      </w:r>
    </w:p>
    <w:p w14:paraId="13672C1C">
      <w:pPr>
        <w:pStyle w:val="8"/>
        <w:ind w:left="4560" w:right="0"/>
        <w:rPr>
          <w:sz w:val="20"/>
        </w:rPr>
      </w:pPr>
      <w:r>
        <w:drawing>
          <wp:inline distT="0" distB="0" distL="0" distR="0">
            <wp:extent cx="1079500" cy="1079500"/>
            <wp:effectExtent l="0" t="0" r="0" b="0"/>
            <wp:docPr id="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5"/>
                    <pic:cNvPicPr>
                      <a:picLocks noChangeAspect="1" noChangeArrowheads="1"/>
                    </pic:cNvPicPr>
                  </pic:nvPicPr>
                  <pic:blipFill>
                    <a:blip r:embed="rId43"/>
                    <a:stretch>
                      <a:fillRect/>
                    </a:stretch>
                  </pic:blipFill>
                  <pic:spPr>
                    <a:xfrm>
                      <a:off x="0" y="0"/>
                      <a:ext cx="1079500" cy="1079500"/>
                    </a:xfrm>
                    <a:prstGeom prst="rect">
                      <a:avLst/>
                    </a:prstGeom>
                  </pic:spPr>
                </pic:pic>
              </a:graphicData>
            </a:graphic>
          </wp:inline>
        </w:drawing>
      </w:r>
    </w:p>
    <w:p w14:paraId="76C9AE1F">
      <w:pPr>
        <w:pStyle w:val="8"/>
        <w:rPr>
          <w:b/>
          <w:sz w:val="28"/>
        </w:rPr>
      </w:pPr>
    </w:p>
    <w:p w14:paraId="39EC1173">
      <w:pPr>
        <w:pStyle w:val="8"/>
        <w:spacing w:before="3" w:after="0"/>
        <w:rPr>
          <w:b/>
          <w:sz w:val="28"/>
        </w:rPr>
      </w:pPr>
    </w:p>
    <w:p w14:paraId="7ACCA2AF">
      <w:pPr>
        <w:pStyle w:val="3"/>
        <w:spacing w:line="360" w:lineRule="auto"/>
        <w:ind w:left="1041" w:right="1399" w:firstLine="4"/>
      </w:pPr>
      <w:r>
        <w:t>DEPARTMENT OF COMPUTER SCIENCE AND ENGINEERING RAJIV</w:t>
      </w:r>
      <w:r>
        <w:rPr>
          <w:spacing w:val="-18"/>
        </w:rPr>
        <w:t xml:space="preserve"> </w:t>
      </w:r>
      <w:r>
        <w:t>GANDHI</w:t>
      </w:r>
      <w:r>
        <w:rPr>
          <w:spacing w:val="-11"/>
        </w:rPr>
        <w:t xml:space="preserve"> </w:t>
      </w:r>
      <w:r>
        <w:t>UNIVERSITY</w:t>
      </w:r>
      <w:r>
        <w:rPr>
          <w:spacing w:val="-18"/>
        </w:rPr>
        <w:t xml:space="preserve"> </w:t>
      </w:r>
      <w:r>
        <w:t>OF</w:t>
      </w:r>
      <w:r>
        <w:rPr>
          <w:spacing w:val="-17"/>
        </w:rPr>
        <w:t xml:space="preserve"> </w:t>
      </w:r>
      <w:r>
        <w:t>KNOWLEDGE</w:t>
      </w:r>
      <w:r>
        <w:rPr>
          <w:spacing w:val="-17"/>
        </w:rPr>
        <w:t xml:space="preserve"> </w:t>
      </w:r>
      <w:r>
        <w:t xml:space="preserve">TECHNOLOGIES, </w:t>
      </w:r>
      <w:r>
        <w:rPr>
          <w:spacing w:val="-2"/>
        </w:rPr>
        <w:t>BASAR</w:t>
      </w:r>
    </w:p>
    <w:p w14:paraId="526081DA">
      <w:pPr>
        <w:pStyle w:val="8"/>
        <w:rPr>
          <w:b/>
          <w:sz w:val="28"/>
        </w:rPr>
      </w:pPr>
    </w:p>
    <w:p w14:paraId="039C2F18">
      <w:pPr>
        <w:pStyle w:val="8"/>
        <w:spacing w:before="254" w:after="0"/>
        <w:rPr>
          <w:b/>
          <w:sz w:val="28"/>
        </w:rPr>
      </w:pPr>
    </w:p>
    <w:p w14:paraId="35E76A7C">
      <w:pPr>
        <w:pStyle w:val="3"/>
        <w:spacing w:before="1" w:after="0"/>
        <w:ind w:left="1394" w:right="1745"/>
      </w:pPr>
      <w:bookmarkStart w:id="5" w:name="_TOC_250020"/>
      <w:bookmarkEnd w:id="5"/>
      <w:r>
        <w:rPr>
          <w:spacing w:val="-2"/>
        </w:rPr>
        <w:t>DECLARATION</w:t>
      </w:r>
    </w:p>
    <w:p w14:paraId="5EB126D4">
      <w:pPr>
        <w:pStyle w:val="8"/>
        <w:spacing w:before="91" w:after="0"/>
        <w:rPr>
          <w:b/>
          <w:sz w:val="28"/>
        </w:rPr>
      </w:pPr>
    </w:p>
    <w:p w14:paraId="6DE4FEE4">
      <w:pPr>
        <w:pStyle w:val="8"/>
        <w:spacing w:line="360" w:lineRule="auto"/>
        <w:ind w:left="720" w:right="1528"/>
        <w:jc w:val="left"/>
        <w:rPr>
          <w:b/>
          <w:bCs w:val="0"/>
          <w:spacing w:val="-2"/>
          <w:sz w:val="24"/>
          <w:lang w:val="en-US"/>
        </w:rPr>
      </w:pPr>
      <w:r>
        <w:rPr>
          <w:sz w:val="24"/>
        </w:rPr>
        <w:t>We</w:t>
      </w:r>
      <w:r>
        <w:rPr>
          <w:spacing w:val="40"/>
          <w:sz w:val="24"/>
        </w:rPr>
        <w:t xml:space="preserve"> </w:t>
      </w:r>
      <w:r>
        <w:rPr>
          <w:sz w:val="24"/>
        </w:rPr>
        <w:t>hereby</w:t>
      </w:r>
      <w:r>
        <w:rPr>
          <w:spacing w:val="40"/>
          <w:sz w:val="24"/>
        </w:rPr>
        <w:t xml:space="preserve"> </w:t>
      </w:r>
      <w:r>
        <w:rPr>
          <w:sz w:val="24"/>
        </w:rPr>
        <w:t>declare</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work which</w:t>
      </w:r>
      <w:r>
        <w:rPr>
          <w:spacing w:val="40"/>
          <w:sz w:val="24"/>
        </w:rPr>
        <w:t xml:space="preserve"> </w:t>
      </w:r>
      <w:r>
        <w:rPr>
          <w:sz w:val="24"/>
        </w:rPr>
        <w:t>is</w:t>
      </w:r>
      <w:r>
        <w:rPr>
          <w:spacing w:val="40"/>
          <w:sz w:val="24"/>
        </w:rPr>
        <w:t xml:space="preserve"> </w:t>
      </w:r>
      <w:r>
        <w:rPr>
          <w:sz w:val="24"/>
        </w:rPr>
        <w:t>being</w:t>
      </w:r>
      <w:r>
        <w:rPr>
          <w:spacing w:val="40"/>
          <w:sz w:val="24"/>
        </w:rPr>
        <w:t xml:space="preserve"> </w:t>
      </w:r>
      <w:r>
        <w:rPr>
          <w:sz w:val="24"/>
        </w:rPr>
        <w:t>presented</w:t>
      </w:r>
      <w:r>
        <w:rPr>
          <w:spacing w:val="40"/>
          <w:sz w:val="24"/>
        </w:rPr>
        <w:t xml:space="preserve"> </w:t>
      </w:r>
      <w:r>
        <w:rPr>
          <w:sz w:val="24"/>
        </w:rPr>
        <w:t>in</w:t>
      </w:r>
      <w:r>
        <w:rPr>
          <w:spacing w:val="40"/>
          <w:sz w:val="24"/>
        </w:rPr>
        <w:t xml:space="preserve"> </w:t>
      </w:r>
      <w:r>
        <w:rPr>
          <w:sz w:val="24"/>
        </w:rPr>
        <w:t>this</w:t>
      </w:r>
      <w:r>
        <w:rPr>
          <w:spacing w:val="40"/>
          <w:sz w:val="24"/>
        </w:rPr>
        <w:t xml:space="preserve"> </w:t>
      </w:r>
      <w:r>
        <w:rPr>
          <w:sz w:val="24"/>
        </w:rPr>
        <w:t>project</w:t>
      </w:r>
      <w:r>
        <w:rPr>
          <w:spacing w:val="40"/>
          <w:sz w:val="24"/>
        </w:rPr>
        <w:t xml:space="preserve"> </w:t>
      </w:r>
      <w:r>
        <w:rPr>
          <w:sz w:val="24"/>
        </w:rPr>
        <w:t>entitled,</w:t>
      </w:r>
      <w:r>
        <w:rPr>
          <w:spacing w:val="40"/>
          <w:sz w:val="24"/>
        </w:rPr>
        <w:t xml:space="preserve"> </w:t>
      </w:r>
      <w:r>
        <w:rPr>
          <w:b/>
          <w:spacing w:val="-2"/>
          <w:sz w:val="24"/>
        </w:rPr>
        <w:t>"UNDERWATER</w:t>
      </w:r>
      <w:r>
        <w:rPr>
          <w:b/>
          <w:spacing w:val="-2"/>
          <w:sz w:val="24"/>
          <w:lang w:val="en-US"/>
        </w:rPr>
        <w:t xml:space="preserve"> </w:t>
      </w:r>
      <w:r>
        <w:rPr>
          <w:b/>
          <w:spacing w:val="-4"/>
          <w:sz w:val="24"/>
        </w:rPr>
        <w:t>IMAGE</w:t>
      </w:r>
      <w:r>
        <w:rPr>
          <w:b/>
          <w:spacing w:val="-4"/>
          <w:sz w:val="24"/>
          <w:lang w:val="en-US"/>
        </w:rPr>
        <w:t xml:space="preserve"> </w:t>
      </w:r>
      <w:r>
        <w:rPr>
          <w:b/>
          <w:spacing w:val="-2"/>
          <w:sz w:val="24"/>
        </w:rPr>
        <w:t>ENHANCEMENT</w:t>
      </w:r>
      <w:r>
        <w:rPr>
          <w:b/>
          <w:spacing w:val="-2"/>
          <w:sz w:val="24"/>
          <w:lang w:val="en-US"/>
        </w:rPr>
        <w:t xml:space="preserve">  USING PSO ALGORITHM</w:t>
      </w:r>
      <w:r>
        <w:rPr>
          <w:b/>
          <w:spacing w:val="-2"/>
          <w:sz w:val="24"/>
        </w:rPr>
        <w:t>"</w:t>
      </w:r>
      <w:r>
        <w:rPr>
          <w:b w:val="0"/>
          <w:bCs/>
          <w:spacing w:val="-2"/>
          <w:sz w:val="24"/>
          <w:lang w:val="en-US"/>
        </w:rPr>
        <w:t xml:space="preserve"> submitted to </w:t>
      </w:r>
      <w:r>
        <w:rPr>
          <w:b/>
          <w:bCs w:val="0"/>
          <w:spacing w:val="-2"/>
          <w:sz w:val="24"/>
          <w:lang w:val="en-US"/>
        </w:rPr>
        <w:t>RAJIV GANDHI UNIVERSITY OF KNOWLEDGE TECHNOLOGIES, BASAR</w:t>
      </w:r>
      <w:r>
        <w:rPr>
          <w:b w:val="0"/>
          <w:bCs/>
          <w:spacing w:val="-2"/>
          <w:sz w:val="24"/>
          <w:lang w:val="en-US"/>
        </w:rPr>
        <w:t xml:space="preserve"> in the partial fulfillment of the requirements for the award of the degree of</w:t>
      </w:r>
      <w:r>
        <w:rPr>
          <w:rFonts w:hint="default"/>
          <w:b w:val="0"/>
          <w:bCs/>
          <w:spacing w:val="-2"/>
          <w:sz w:val="24"/>
          <w:lang w:val="en-US"/>
        </w:rPr>
        <w:t xml:space="preserve"> </w:t>
      </w:r>
      <w:r>
        <w:rPr>
          <w:b w:val="0"/>
          <w:bCs/>
          <w:spacing w:val="-2"/>
          <w:sz w:val="24"/>
          <w:lang w:val="en-US"/>
        </w:rPr>
        <w:t xml:space="preserve"> </w:t>
      </w:r>
      <w:r>
        <w:rPr>
          <w:b/>
          <w:bCs w:val="0"/>
          <w:spacing w:val="-2"/>
          <w:sz w:val="24"/>
          <w:lang w:val="en-US"/>
        </w:rPr>
        <w:t xml:space="preserve">BACHELOR OF TECHNOLOGY </w:t>
      </w:r>
      <w:r>
        <w:rPr>
          <w:b w:val="0"/>
          <w:bCs/>
          <w:spacing w:val="-2"/>
          <w:sz w:val="24"/>
          <w:lang w:val="en-US"/>
        </w:rPr>
        <w:t xml:space="preserve">in </w:t>
      </w:r>
      <w:r>
        <w:rPr>
          <w:b/>
          <w:bCs w:val="0"/>
          <w:spacing w:val="-2"/>
          <w:sz w:val="24"/>
          <w:lang w:val="en-US"/>
        </w:rPr>
        <w:t>COMPUTER SCIENCE AND ENGINEERING,</w:t>
      </w:r>
      <w:r>
        <w:rPr>
          <w:b w:val="0"/>
          <w:bCs/>
          <w:spacing w:val="-2"/>
          <w:sz w:val="24"/>
          <w:lang w:val="en-US"/>
        </w:rPr>
        <w:t xml:space="preserve"> is an authentic record of our own work carried out under the supervision of</w:t>
      </w:r>
      <w:r>
        <w:rPr>
          <w:b/>
          <w:bCs w:val="0"/>
          <w:spacing w:val="-2"/>
          <w:sz w:val="24"/>
          <w:lang w:val="en-US"/>
        </w:rPr>
        <w:t xml:space="preserve"> “Mr. B. VENKAT RAMAN”</w:t>
      </w:r>
      <w:r>
        <w:rPr>
          <w:b w:val="0"/>
          <w:bCs/>
          <w:spacing w:val="-2"/>
          <w:sz w:val="24"/>
          <w:lang w:val="en-US"/>
        </w:rPr>
        <w:t xml:space="preserve">, </w:t>
      </w:r>
      <w:r>
        <w:rPr>
          <w:b/>
          <w:bCs w:val="0"/>
          <w:spacing w:val="-2"/>
          <w:sz w:val="24"/>
          <w:lang w:val="en-US"/>
        </w:rPr>
        <w:t>HOD of Department of Computer Science And Engineering, RGUKT, Basar.</w:t>
      </w:r>
    </w:p>
    <w:p w14:paraId="52AEC10F">
      <w:pPr>
        <w:pStyle w:val="8"/>
        <w:spacing w:line="360" w:lineRule="auto"/>
        <w:ind w:left="720" w:right="1528"/>
        <w:jc w:val="left"/>
        <w:rPr>
          <w:b w:val="0"/>
          <w:bCs/>
          <w:lang w:val="en-US"/>
        </w:rPr>
      </w:pPr>
      <w:r>
        <w:rPr>
          <w:b w:val="0"/>
          <w:bCs/>
          <w:spacing w:val="-2"/>
          <w:sz w:val="24"/>
          <w:lang w:val="en-US"/>
        </w:rPr>
        <w:t>The matter embodied in this project report has not been submitted by us for the award of any other degree.</w:t>
      </w:r>
    </w:p>
    <w:p w14:paraId="3DB610CE">
      <w:pPr>
        <w:pStyle w:val="8"/>
      </w:pPr>
    </w:p>
    <w:p w14:paraId="3766556C">
      <w:pPr>
        <w:pStyle w:val="8"/>
      </w:pPr>
    </w:p>
    <w:p w14:paraId="186FB245">
      <w:pPr>
        <w:pStyle w:val="8"/>
      </w:pPr>
    </w:p>
    <w:p w14:paraId="7927130C">
      <w:pPr>
        <w:pStyle w:val="8"/>
      </w:pPr>
    </w:p>
    <w:p w14:paraId="319053FA">
      <w:pPr>
        <w:pStyle w:val="8"/>
        <w:spacing w:before="136" w:after="0"/>
      </w:pPr>
    </w:p>
    <w:p w14:paraId="67A9E352">
      <w:pPr>
        <w:pStyle w:val="8"/>
        <w:tabs>
          <w:tab w:val="left" w:pos="6419"/>
        </w:tabs>
        <w:ind w:left="720" w:right="0"/>
      </w:pPr>
      <w:r>
        <w:t>Place:</w:t>
      </w:r>
      <w:r>
        <w:rPr>
          <w:spacing w:val="50"/>
        </w:rPr>
        <w:t xml:space="preserve"> </w:t>
      </w:r>
      <w:r>
        <w:rPr>
          <w:spacing w:val="-2"/>
        </w:rPr>
        <w:t>Basar</w:t>
      </w:r>
      <w:r>
        <w:tab/>
      </w:r>
      <w:r>
        <w:rPr>
          <w:spacing w:val="-2"/>
        </w:rPr>
        <w:t>BLESSEENA</w:t>
      </w:r>
      <w:r>
        <w:rPr>
          <w:spacing w:val="-9"/>
        </w:rPr>
        <w:t xml:space="preserve"> </w:t>
      </w:r>
      <w:r>
        <w:rPr>
          <w:spacing w:val="-2"/>
        </w:rPr>
        <w:t>YERRA(B192121)</w:t>
      </w:r>
    </w:p>
    <w:p w14:paraId="6B973BC7">
      <w:pPr>
        <w:pStyle w:val="8"/>
      </w:pPr>
    </w:p>
    <w:p w14:paraId="2EC5C932">
      <w:pPr>
        <w:pStyle w:val="8"/>
        <w:tabs>
          <w:tab w:val="left" w:pos="6419"/>
        </w:tabs>
        <w:spacing w:line="480" w:lineRule="auto"/>
        <w:ind w:left="5433" w:right="1432" w:hanging="4721"/>
        <w:sectPr>
          <w:footerReference r:id="rId11" w:type="first"/>
          <w:footerReference r:id="rId10" w:type="default"/>
          <w:pgSz w:w="12240" w:h="15840"/>
          <w:pgMar w:top="1440" w:right="360" w:bottom="1180" w:left="720" w:header="0" w:footer="992" w:gutter="0"/>
          <w:pgBorders>
            <w:top w:val="single" w:color="auto" w:sz="4" w:space="1"/>
            <w:left w:val="single" w:color="auto" w:sz="4" w:space="4"/>
            <w:bottom w:val="single" w:color="auto" w:sz="4" w:space="1"/>
            <w:right w:val="single" w:color="auto" w:sz="4" w:space="4"/>
          </w:pgBorders>
          <w:pgNumType w:fmt="decimal"/>
          <w:cols w:space="720" w:num="1"/>
          <w:formProt w:val="0"/>
          <w:docGrid w:linePitch="100" w:charSpace="0"/>
        </w:sectPr>
      </w:pPr>
      <w:r>
        <w:rPr>
          <w:spacing w:val="-2"/>
        </w:rPr>
        <w:t>Date:</w:t>
      </w:r>
      <w:r>
        <w:rPr>
          <w:rFonts w:hint="default"/>
          <w:spacing w:val="-2"/>
          <w:lang w:val="en-US"/>
        </w:rPr>
        <w:t>09</w:t>
      </w:r>
      <w:r>
        <w:rPr>
          <w:spacing w:val="-2"/>
        </w:rPr>
        <w:t>-0</w:t>
      </w:r>
      <w:r>
        <w:rPr>
          <w:rFonts w:hint="default"/>
          <w:spacing w:val="-2"/>
          <w:lang w:val="en-US"/>
        </w:rPr>
        <w:t>5</w:t>
      </w:r>
      <w:r>
        <w:rPr>
          <w:spacing w:val="-2"/>
        </w:rPr>
        <w:t>-2025</w:t>
      </w:r>
      <w:r>
        <w:tab/>
      </w:r>
      <w:r>
        <w:tab/>
      </w:r>
      <w:r>
        <w:rPr>
          <w:spacing w:val="-2"/>
        </w:rPr>
        <w:t>RENUKA</w:t>
      </w:r>
      <w:r>
        <w:rPr>
          <w:spacing w:val="-13"/>
        </w:rPr>
        <w:t xml:space="preserve"> </w:t>
      </w:r>
      <w:r>
        <w:rPr>
          <w:spacing w:val="-2"/>
        </w:rPr>
        <w:t xml:space="preserve">THANNIRU(B191002) </w:t>
      </w:r>
      <w:r>
        <w:t>HARSHITHA</w:t>
      </w:r>
      <w:r>
        <w:rPr>
          <w:spacing w:val="-15"/>
        </w:rPr>
        <w:t xml:space="preserve"> </w:t>
      </w:r>
      <w:r>
        <w:t>VALLABUDASU(B191476)</w:t>
      </w:r>
    </w:p>
    <w:p w14:paraId="559A2C7D">
      <w:pPr>
        <w:pStyle w:val="2"/>
        <w:ind w:left="1360" w:right="1745"/>
      </w:pPr>
      <w:bookmarkStart w:id="6" w:name="_TOC_250019"/>
      <w:bookmarkEnd w:id="6"/>
      <w:r>
        <w:rPr>
          <w:spacing w:val="-2"/>
        </w:rPr>
        <w:t>ACKNOWLEDGEMENT</w:t>
      </w:r>
    </w:p>
    <w:p w14:paraId="60F6F045">
      <w:pPr>
        <w:pStyle w:val="8"/>
        <w:spacing w:before="226" w:after="0"/>
        <w:rPr>
          <w:b/>
          <w:sz w:val="32"/>
        </w:rPr>
      </w:pPr>
    </w:p>
    <w:p w14:paraId="645DEA8F">
      <w:pPr>
        <w:pStyle w:val="8"/>
        <w:spacing w:line="360" w:lineRule="auto"/>
        <w:ind w:left="720" w:right="1077"/>
        <w:jc w:val="both"/>
      </w:pPr>
      <w:r>
        <w:t xml:space="preserve">We would like to express our deep gratitude to our project guide </w:t>
      </w:r>
      <w:r>
        <w:rPr>
          <w:b/>
        </w:rPr>
        <w:t>Mr. B. VENKAT RAMAN</w:t>
      </w:r>
      <w:r>
        <w:t>, Head</w:t>
      </w:r>
      <w:r>
        <w:rPr>
          <w:spacing w:val="-2"/>
        </w:rPr>
        <w:t xml:space="preserve"> </w:t>
      </w:r>
      <w:r>
        <w:t>of</w:t>
      </w:r>
      <w:r>
        <w:rPr>
          <w:spacing w:val="-5"/>
        </w:rPr>
        <w:t xml:space="preserve"> </w:t>
      </w:r>
      <w:r>
        <w:t>the</w:t>
      </w:r>
      <w:r>
        <w:rPr>
          <w:spacing w:val="-3"/>
        </w:rPr>
        <w:t xml:space="preserve"> </w:t>
      </w:r>
      <w:r>
        <w:t>Department,</w:t>
      </w:r>
      <w:r>
        <w:rPr>
          <w:spacing w:val="-2"/>
        </w:rPr>
        <w:t xml:space="preserve"> </w:t>
      </w:r>
      <w:r>
        <w:t>Computer</w:t>
      </w:r>
      <w:r>
        <w:rPr>
          <w:spacing w:val="-3"/>
        </w:rPr>
        <w:t xml:space="preserve"> </w:t>
      </w:r>
      <w:r>
        <w:t>Science</w:t>
      </w:r>
      <w:r>
        <w:rPr>
          <w:spacing w:val="-3"/>
        </w:rPr>
        <w:t xml:space="preserve"> </w:t>
      </w:r>
      <w:r>
        <w:t>and</w:t>
      </w:r>
      <w:r>
        <w:rPr>
          <w:spacing w:val="-4"/>
        </w:rPr>
        <w:t xml:space="preserve"> </w:t>
      </w:r>
      <w:r>
        <w:t>Engineering, RGUKT</w:t>
      </w:r>
      <w:r>
        <w:rPr>
          <w:spacing w:val="-2"/>
        </w:rPr>
        <w:t xml:space="preserve"> </w:t>
      </w:r>
      <w:r>
        <w:t>BASAR,</w:t>
      </w:r>
      <w:r>
        <w:rPr>
          <w:spacing w:val="-4"/>
        </w:rPr>
        <w:t xml:space="preserve"> </w:t>
      </w:r>
      <w:r>
        <w:t>for</w:t>
      </w:r>
      <w:r>
        <w:rPr>
          <w:spacing w:val="36"/>
        </w:rPr>
        <w:t xml:space="preserve"> </w:t>
      </w:r>
      <w:r>
        <w:t>his</w:t>
      </w:r>
      <w:r>
        <w:rPr>
          <w:spacing w:val="-4"/>
        </w:rPr>
        <w:t xml:space="preserve"> </w:t>
      </w:r>
      <w:r>
        <w:t>guidance with unsurpassed knowledge and immense encouragement and also for providing us with the required facilities for the completion of the project work.</w:t>
      </w:r>
    </w:p>
    <w:p w14:paraId="46937EFD">
      <w:pPr>
        <w:pStyle w:val="8"/>
        <w:spacing w:before="137" w:after="0"/>
      </w:pPr>
    </w:p>
    <w:p w14:paraId="325D0D4E">
      <w:pPr>
        <w:spacing w:before="0" w:after="0" w:line="360" w:lineRule="auto"/>
        <w:ind w:left="720" w:right="1074" w:firstLine="0"/>
        <w:jc w:val="both"/>
        <w:rPr>
          <w:sz w:val="24"/>
        </w:rPr>
      </w:pPr>
      <w:r>
        <w:rPr>
          <w:sz w:val="24"/>
        </w:rPr>
        <w:t xml:space="preserve">We are very much thankful to the </w:t>
      </w:r>
      <w:r>
        <w:rPr>
          <w:b/>
          <w:sz w:val="24"/>
        </w:rPr>
        <w:t xml:space="preserve">Director and Administration, RGUKT, BASAR </w:t>
      </w:r>
      <w:r>
        <w:rPr>
          <w:sz w:val="24"/>
        </w:rPr>
        <w:t>for their encouragement and cooperation to carry out this work.</w:t>
      </w:r>
    </w:p>
    <w:p w14:paraId="5C577DDC">
      <w:pPr>
        <w:pStyle w:val="8"/>
        <w:spacing w:before="139" w:after="0"/>
      </w:pPr>
    </w:p>
    <w:p w14:paraId="3F28D945">
      <w:pPr>
        <w:pStyle w:val="8"/>
        <w:spacing w:before="1" w:after="0" w:line="360" w:lineRule="auto"/>
        <w:ind w:left="720" w:right="1075"/>
        <w:jc w:val="both"/>
      </w:pPr>
      <w:r>
        <w:t xml:space="preserve">We express our thanks to all </w:t>
      </w:r>
      <w:r>
        <w:rPr>
          <w:b/>
        </w:rPr>
        <w:t xml:space="preserve">teaching faculty </w:t>
      </w:r>
      <w:r>
        <w:t>of Department of CSE, whose suggestions during reviews helped us in accomplishment of our project.</w:t>
      </w:r>
    </w:p>
    <w:p w14:paraId="2B0A9F04">
      <w:pPr>
        <w:pStyle w:val="8"/>
        <w:spacing w:before="136" w:after="0"/>
      </w:pPr>
    </w:p>
    <w:p w14:paraId="63491C48">
      <w:pPr>
        <w:pStyle w:val="8"/>
        <w:spacing w:line="360" w:lineRule="auto"/>
        <w:ind w:left="720" w:right="1079"/>
        <w:jc w:val="both"/>
      </w:pPr>
      <w:r>
        <w:t xml:space="preserve">We would like to thank </w:t>
      </w:r>
      <w:r>
        <w:rPr>
          <w:b/>
        </w:rPr>
        <w:t xml:space="preserve">all non-teaching staff </w:t>
      </w:r>
      <w:r>
        <w:t>of the Department of CSE, RGUKT BASAR for providing great assistance in accomplishment of our project.</w:t>
      </w:r>
    </w:p>
    <w:p w14:paraId="0CC195FD">
      <w:pPr>
        <w:pStyle w:val="8"/>
        <w:spacing w:before="140" w:after="0"/>
      </w:pPr>
    </w:p>
    <w:p w14:paraId="49CB12A4">
      <w:pPr>
        <w:pStyle w:val="8"/>
        <w:spacing w:line="360" w:lineRule="auto"/>
        <w:ind w:left="720" w:right="1803"/>
      </w:pPr>
      <w:r>
        <w:t>We would like to thank our parents, friends, and classmates for their encouragement throughout</w:t>
      </w:r>
      <w:r>
        <w:rPr>
          <w:spacing w:val="-6"/>
        </w:rPr>
        <w:t xml:space="preserve"> </w:t>
      </w:r>
      <w:r>
        <w:t>our</w:t>
      </w:r>
      <w:r>
        <w:rPr>
          <w:spacing w:val="-7"/>
        </w:rPr>
        <w:t xml:space="preserve"> </w:t>
      </w:r>
      <w:r>
        <w:t>project</w:t>
      </w:r>
      <w:r>
        <w:rPr>
          <w:spacing w:val="-4"/>
        </w:rPr>
        <w:t xml:space="preserve"> </w:t>
      </w:r>
      <w:r>
        <w:t>period.</w:t>
      </w:r>
      <w:r>
        <w:rPr>
          <w:spacing w:val="-7"/>
        </w:rPr>
        <w:t xml:space="preserve"> </w:t>
      </w:r>
      <w:r>
        <w:t>At</w:t>
      </w:r>
      <w:r>
        <w:rPr>
          <w:spacing w:val="-6"/>
        </w:rPr>
        <w:t xml:space="preserve"> </w:t>
      </w:r>
      <w:r>
        <w:t>last</w:t>
      </w:r>
      <w:r>
        <w:rPr>
          <w:spacing w:val="-8"/>
        </w:rPr>
        <w:t xml:space="preserve"> </w:t>
      </w:r>
      <w:r>
        <w:t>but</w:t>
      </w:r>
      <w:r>
        <w:rPr>
          <w:spacing w:val="-6"/>
        </w:rPr>
        <w:t xml:space="preserve"> </w:t>
      </w:r>
      <w:r>
        <w:t>not</w:t>
      </w:r>
      <w:r>
        <w:rPr>
          <w:spacing w:val="-6"/>
        </w:rPr>
        <w:t xml:space="preserve"> </w:t>
      </w:r>
      <w:r>
        <w:t>the</w:t>
      </w:r>
      <w:r>
        <w:rPr>
          <w:spacing w:val="-9"/>
        </w:rPr>
        <w:t xml:space="preserve"> </w:t>
      </w:r>
      <w:r>
        <w:t>least,</w:t>
      </w:r>
      <w:r>
        <w:rPr>
          <w:spacing w:val="-7"/>
        </w:rPr>
        <w:t xml:space="preserve"> </w:t>
      </w:r>
      <w:r>
        <w:t>we</w:t>
      </w:r>
      <w:r>
        <w:rPr>
          <w:spacing w:val="-5"/>
        </w:rPr>
        <w:t xml:space="preserve"> </w:t>
      </w:r>
      <w:r>
        <w:t>thank</w:t>
      </w:r>
      <w:r>
        <w:rPr>
          <w:spacing w:val="-7"/>
        </w:rPr>
        <w:t xml:space="preserve"> </w:t>
      </w:r>
      <w:r>
        <w:t>everyone</w:t>
      </w:r>
      <w:r>
        <w:rPr>
          <w:spacing w:val="-5"/>
        </w:rPr>
        <w:t xml:space="preserve"> </w:t>
      </w:r>
      <w:r>
        <w:t>for</w:t>
      </w:r>
      <w:r>
        <w:rPr>
          <w:spacing w:val="-5"/>
        </w:rPr>
        <w:t xml:space="preserve"> </w:t>
      </w:r>
      <w:r>
        <w:t>supporting us directly or indirectly in completing this project successfully.</w:t>
      </w:r>
    </w:p>
    <w:p w14:paraId="19D80A23">
      <w:pPr>
        <w:pStyle w:val="8"/>
      </w:pPr>
    </w:p>
    <w:p w14:paraId="5DA08285">
      <w:pPr>
        <w:pStyle w:val="8"/>
      </w:pPr>
    </w:p>
    <w:p w14:paraId="27921042">
      <w:pPr>
        <w:pStyle w:val="8"/>
      </w:pPr>
    </w:p>
    <w:p w14:paraId="68C1CBA9">
      <w:pPr>
        <w:pStyle w:val="8"/>
      </w:pPr>
    </w:p>
    <w:p w14:paraId="245CE5C8">
      <w:pPr>
        <w:pStyle w:val="8"/>
        <w:spacing w:before="275" w:after="0"/>
      </w:pPr>
    </w:p>
    <w:p w14:paraId="4128AB02">
      <w:pPr>
        <w:pStyle w:val="5"/>
        <w:ind w:left="6360" w:right="0"/>
      </w:pPr>
      <w:bookmarkStart w:id="7" w:name="PROJECT_STUDENTS_%3A"/>
      <w:bookmarkEnd w:id="7"/>
      <w:r>
        <w:t>PROJECT</w:t>
      </w:r>
      <w:r>
        <w:rPr>
          <w:spacing w:val="-8"/>
        </w:rPr>
        <w:t xml:space="preserve"> </w:t>
      </w:r>
      <w:r>
        <w:t>STUDENTS</w:t>
      </w:r>
      <w:r>
        <w:rPr>
          <w:spacing w:val="-8"/>
        </w:rPr>
        <w:t xml:space="preserve"> </w:t>
      </w:r>
      <w:r>
        <w:rPr>
          <w:spacing w:val="-10"/>
        </w:rPr>
        <w:t>:</w:t>
      </w:r>
    </w:p>
    <w:p w14:paraId="3C8A5682">
      <w:pPr>
        <w:pStyle w:val="8"/>
        <w:rPr>
          <w:b/>
        </w:rPr>
      </w:pPr>
    </w:p>
    <w:p w14:paraId="5DC555D1">
      <w:pPr>
        <w:pStyle w:val="8"/>
        <w:spacing w:before="2" w:after="0"/>
        <w:rPr>
          <w:b/>
        </w:rPr>
      </w:pPr>
    </w:p>
    <w:p w14:paraId="6A023BE9">
      <w:pPr>
        <w:pStyle w:val="8"/>
        <w:spacing w:line="360" w:lineRule="auto"/>
        <w:ind w:left="6120" w:right="1681"/>
      </w:pPr>
      <w:r>
        <w:t>BLESSEENA YERRA(B192121) RENUKA</w:t>
      </w:r>
      <w:r>
        <w:rPr>
          <w:spacing w:val="-15"/>
        </w:rPr>
        <w:t xml:space="preserve"> </w:t>
      </w:r>
      <w:r>
        <w:t>THANNIRU(B191002)</w:t>
      </w:r>
    </w:p>
    <w:p w14:paraId="0E7C8DAE">
      <w:pPr>
        <w:pStyle w:val="8"/>
        <w:spacing w:before="3" w:after="0"/>
        <w:ind w:left="5400" w:right="0"/>
        <w:sectPr>
          <w:footerReference r:id="rId13" w:type="first"/>
          <w:footerReference r:id="rId12" w:type="default"/>
          <w:pgSz w:w="12240" w:h="15840"/>
          <w:pgMar w:top="1380" w:right="360" w:bottom="1540" w:left="720" w:header="0" w:footer="1359" w:gutter="0"/>
          <w:pgBorders>
            <w:top w:val="single" w:color="auto" w:sz="4" w:space="1"/>
            <w:left w:val="single" w:color="auto" w:sz="4" w:space="4"/>
            <w:bottom w:val="single" w:color="auto" w:sz="4" w:space="1"/>
            <w:right w:val="single" w:color="auto" w:sz="4" w:space="4"/>
          </w:pgBorders>
          <w:pgNumType w:fmt="decimal"/>
          <w:cols w:space="720" w:num="1"/>
          <w:formProt w:val="0"/>
          <w:docGrid w:linePitch="100" w:charSpace="0"/>
        </w:sectPr>
      </w:pPr>
      <w:r>
        <w:t>HARSHITHA</w:t>
      </w:r>
      <w:r>
        <w:rPr>
          <w:spacing w:val="-7"/>
        </w:rPr>
        <w:t xml:space="preserve"> </w:t>
      </w:r>
      <w:r>
        <w:rPr>
          <w:spacing w:val="-2"/>
        </w:rPr>
        <w:t>VALLABUDASU(B191476)</w:t>
      </w:r>
    </w:p>
    <w:p w14:paraId="312DA7F5">
      <w:pPr>
        <w:pStyle w:val="2"/>
        <w:spacing w:before="73" w:after="0"/>
        <w:ind w:left="1677" w:right="1745"/>
      </w:pPr>
      <w:bookmarkStart w:id="8" w:name="_TOC_250018"/>
      <w:bookmarkEnd w:id="8"/>
      <w:r>
        <w:rPr>
          <w:spacing w:val="-2"/>
        </w:rPr>
        <w:t>ABSTRACT</w:t>
      </w:r>
    </w:p>
    <w:p w14:paraId="7B24CC84">
      <w:pPr>
        <w:pStyle w:val="8"/>
        <w:rPr>
          <w:b/>
          <w:sz w:val="32"/>
        </w:rPr>
      </w:pPr>
    </w:p>
    <w:p w14:paraId="5784048D">
      <w:pPr>
        <w:pStyle w:val="8"/>
        <w:spacing w:before="205" w:after="0" w:line="240" w:lineRule="auto"/>
        <w:ind w:left="0" w:right="0" w:firstLine="240"/>
        <w:jc w:val="left"/>
        <w:rPr>
          <w:rFonts w:ascii="Times New Roman" w:hAnsi="Times New Roman" w:eastAsia="SimSun" w:cs="Times New Roman"/>
          <w:sz w:val="24"/>
          <w:szCs w:val="24"/>
          <w:lang w:val="en-US"/>
        </w:rPr>
      </w:pPr>
      <w:r>
        <w:rPr>
          <w:rFonts w:ascii="SimSun" w:hAnsi="SimSun" w:eastAsia="SimSun" w:cs="SimSun"/>
          <w:sz w:val="24"/>
          <w:szCs w:val="24"/>
        </w:rPr>
        <w:t>T</w:t>
      </w:r>
      <w:r>
        <w:rPr>
          <w:rFonts w:eastAsia="SimSun" w:cs="Times New Roman"/>
          <w:sz w:val="24"/>
          <w:szCs w:val="24"/>
        </w:rPr>
        <w:t>his article presents a framework for enhancing underwater images using the Particle Swarm Optimizatio</w:t>
      </w:r>
      <w:r>
        <w:rPr>
          <w:rFonts w:eastAsia="SimSun" w:cs="Times New Roman"/>
          <w:sz w:val="24"/>
          <w:szCs w:val="24"/>
          <w:lang w:val="en-US"/>
        </w:rPr>
        <w:t>n</w:t>
      </w:r>
    </w:p>
    <w:p w14:paraId="65C41AB4">
      <w:pPr>
        <w:pStyle w:val="8"/>
        <w:spacing w:before="205" w:after="0" w:line="240" w:lineRule="auto"/>
        <w:ind w:left="0" w:right="0" w:firstLine="240"/>
        <w:jc w:val="left"/>
        <w:rPr>
          <w:rFonts w:ascii="Times New Roman" w:hAnsi="Times New Roman" w:eastAsia="SimSun" w:cs="Times New Roman"/>
          <w:sz w:val="24"/>
          <w:szCs w:val="24"/>
        </w:rPr>
      </w:pPr>
      <w:r>
        <w:rPr>
          <w:rFonts w:eastAsia="SimSun" w:cs="Times New Roman"/>
          <w:sz w:val="24"/>
          <w:szCs w:val="24"/>
        </w:rPr>
        <w:t>(PSO) algorithm. A pre-processing step is applied to mitigate the absorption and scattering effects of water</w:t>
      </w:r>
    </w:p>
    <w:p w14:paraId="1D602EBE">
      <w:pPr>
        <w:pStyle w:val="8"/>
        <w:spacing w:before="205" w:after="0" w:line="240" w:lineRule="auto"/>
        <w:ind w:left="0" w:right="0" w:firstLine="240"/>
        <w:jc w:val="left"/>
        <w:rPr>
          <w:rFonts w:ascii="Times New Roman" w:hAnsi="Times New Roman" w:eastAsia="SimSun" w:cs="Times New Roman"/>
          <w:sz w:val="24"/>
          <w:szCs w:val="24"/>
        </w:rPr>
      </w:pPr>
      <w:r>
        <w:rPr>
          <w:rFonts w:eastAsia="SimSun" w:cs="Times New Roman"/>
          <w:sz w:val="24"/>
          <w:szCs w:val="24"/>
        </w:rPr>
        <w:t xml:space="preserve"> before applying a PSO-based filter for enhancement. Underwater images typically suffer from strong</w:t>
      </w:r>
    </w:p>
    <w:p w14:paraId="74318C72">
      <w:pPr>
        <w:pStyle w:val="8"/>
        <w:spacing w:before="205" w:after="0" w:line="240" w:lineRule="auto"/>
        <w:ind w:left="0" w:right="0" w:firstLine="240"/>
        <w:jc w:val="left"/>
        <w:rPr>
          <w:rFonts w:ascii="Times New Roman" w:hAnsi="Times New Roman" w:eastAsia="SimSun" w:cs="Times New Roman"/>
          <w:sz w:val="24"/>
          <w:szCs w:val="24"/>
        </w:rPr>
      </w:pPr>
      <w:r>
        <w:rPr>
          <w:rFonts w:eastAsia="SimSun" w:cs="Times New Roman"/>
          <w:sz w:val="24"/>
          <w:szCs w:val="24"/>
        </w:rPr>
        <w:t>absorption, low contrast, noise, and poor visibility, which limits their quality and affects vision tasks</w:t>
      </w:r>
      <w:r>
        <w:rPr>
          <w:rFonts w:eastAsia="SimSun" w:cs="Times New Roman"/>
          <w:sz w:val="24"/>
          <w:szCs w:val="24"/>
          <w:lang w:val="en-US"/>
        </w:rPr>
        <w:t>.</w:t>
      </w:r>
      <w:r>
        <w:rPr>
          <w:rFonts w:eastAsia="SimSun" w:cs="Times New Roman"/>
          <w:sz w:val="24"/>
          <w:szCs w:val="24"/>
        </w:rPr>
        <w:t xml:space="preserve"> To </w:t>
      </w:r>
    </w:p>
    <w:p w14:paraId="4E8DBBF0">
      <w:pPr>
        <w:pStyle w:val="8"/>
        <w:spacing w:before="205" w:after="0" w:line="240" w:lineRule="auto"/>
        <w:ind w:left="0" w:right="0" w:firstLine="240"/>
        <w:jc w:val="left"/>
        <w:rPr>
          <w:rFonts w:eastAsia="SimSun" w:cs="Times New Roman"/>
          <w:sz w:val="24"/>
          <w:szCs w:val="24"/>
        </w:rPr>
      </w:pPr>
      <w:r>
        <w:rPr>
          <w:rFonts w:eastAsia="SimSun" w:cs="Times New Roman"/>
          <w:sz w:val="24"/>
          <w:szCs w:val="24"/>
        </w:rPr>
        <w:t xml:space="preserve">address </w:t>
      </w:r>
      <w:r>
        <w:rPr>
          <w:rFonts w:eastAsia="SimSun" w:cs="Times New Roman"/>
          <w:sz w:val="24"/>
          <w:szCs w:val="24"/>
          <w:lang w:val="en-US"/>
        </w:rPr>
        <w:t xml:space="preserve"> </w:t>
      </w:r>
      <w:r>
        <w:rPr>
          <w:rFonts w:eastAsia="SimSun" w:cs="Times New Roman"/>
          <w:sz w:val="24"/>
          <w:szCs w:val="24"/>
        </w:rPr>
        <w:t>this, the paper also explores various enhancement techniques such as Histogram Equalization,</w:t>
      </w:r>
    </w:p>
    <w:p w14:paraId="79B3EE7D">
      <w:pPr>
        <w:pStyle w:val="8"/>
        <w:spacing w:before="205" w:after="0" w:line="240" w:lineRule="auto"/>
        <w:ind w:left="0" w:right="0" w:firstLine="240"/>
        <w:jc w:val="left"/>
        <w:rPr>
          <w:rFonts w:eastAsia="SimSun" w:cs="Times New Roman"/>
          <w:sz w:val="24"/>
          <w:szCs w:val="24"/>
        </w:rPr>
      </w:pPr>
      <w:r>
        <w:rPr>
          <w:rFonts w:eastAsia="SimSun" w:cs="Times New Roman"/>
          <w:sz w:val="24"/>
          <w:szCs w:val="24"/>
        </w:rPr>
        <w:t xml:space="preserve">Adaptive Histogram Equalization (AHE), CLAHE, Histogram Slicing, Contrast Stretching, and Dark </w:t>
      </w:r>
    </w:p>
    <w:p w14:paraId="1A0235E8">
      <w:pPr>
        <w:pStyle w:val="8"/>
        <w:spacing w:before="205" w:after="0" w:line="240" w:lineRule="auto"/>
        <w:ind w:left="0" w:right="0" w:firstLine="240"/>
        <w:jc w:val="left"/>
        <w:rPr>
          <w:rFonts w:ascii="Times New Roman" w:hAnsi="Times New Roman" w:eastAsia="SimSun" w:cs="Times New Roman"/>
          <w:sz w:val="24"/>
          <w:szCs w:val="24"/>
        </w:rPr>
      </w:pPr>
      <w:r>
        <w:rPr>
          <w:rFonts w:eastAsia="SimSun" w:cs="Times New Roman"/>
          <w:sz w:val="24"/>
          <w:szCs w:val="24"/>
        </w:rPr>
        <w:t>Channel Prior. However, many traditional methods introduce distortion in the output. The proposed</w:t>
      </w:r>
    </w:p>
    <w:p w14:paraId="11526FAF">
      <w:pPr>
        <w:pStyle w:val="8"/>
        <w:spacing w:before="205" w:after="0" w:line="240" w:lineRule="auto"/>
        <w:ind w:left="0" w:right="0" w:firstLine="240"/>
        <w:jc w:val="left"/>
        <w:rPr>
          <w:rFonts w:ascii="Times New Roman" w:hAnsi="Times New Roman" w:eastAsia="SimSun" w:cs="Times New Roman"/>
          <w:sz w:val="24"/>
          <w:szCs w:val="24"/>
        </w:rPr>
      </w:pPr>
      <w:r>
        <w:rPr>
          <w:rFonts w:eastAsia="SimSun" w:cs="Times New Roman"/>
          <w:sz w:val="24"/>
          <w:szCs w:val="24"/>
        </w:rPr>
        <w:t xml:space="preserve">natural-based underwater image color enhancement (NUCE) method involves four main steps: </w:t>
      </w:r>
    </w:p>
    <w:p w14:paraId="4BC86111">
      <w:pPr>
        <w:pStyle w:val="8"/>
        <w:numPr>
          <w:ilvl w:val="0"/>
          <w:numId w:val="1"/>
        </w:numPr>
        <w:spacing w:before="205" w:after="0" w:line="240" w:lineRule="auto"/>
        <w:ind w:left="0" w:right="0" w:firstLine="240"/>
        <w:jc w:val="left"/>
        <w:rPr>
          <w:rFonts w:ascii="Times New Roman" w:hAnsi="Times New Roman" w:eastAsia="SimSun" w:cs="Times New Roman"/>
          <w:sz w:val="24"/>
          <w:szCs w:val="24"/>
        </w:rPr>
      </w:pPr>
      <w:r>
        <w:rPr>
          <w:rFonts w:eastAsia="SimSun" w:cs="Times New Roman"/>
          <w:sz w:val="24"/>
          <w:szCs w:val="24"/>
        </w:rPr>
        <w:t xml:space="preserve">neutralizing color cast by enhancing inferior color channels using gain factors derived from differences </w:t>
      </w:r>
    </w:p>
    <w:p w14:paraId="5F9DB2D3">
      <w:pPr>
        <w:pStyle w:val="8"/>
        <w:numPr>
          <w:ilvl w:val="0"/>
          <w:numId w:val="1"/>
        </w:numPr>
        <w:spacing w:before="205" w:after="0" w:line="240" w:lineRule="auto"/>
        <w:ind w:left="0" w:right="0" w:firstLine="240"/>
        <w:jc w:val="left"/>
        <w:rPr>
          <w:rFonts w:ascii="Times New Roman" w:hAnsi="Times New Roman" w:eastAsia="SimSun" w:cs="Times New Roman"/>
          <w:sz w:val="24"/>
          <w:szCs w:val="24"/>
        </w:rPr>
      </w:pPr>
      <w:r>
        <w:rPr>
          <w:rFonts w:eastAsia="SimSun" w:cs="Times New Roman"/>
          <w:sz w:val="24"/>
          <w:szCs w:val="24"/>
        </w:rPr>
        <w:t xml:space="preserve">with superior channels; dual-intensity image fusion using mean and median-based histogram </w:t>
      </w:r>
    </w:p>
    <w:p w14:paraId="049D0F6C">
      <w:pPr>
        <w:pStyle w:val="8"/>
        <w:numPr>
          <w:ilvl w:val="0"/>
          <w:numId w:val="1"/>
        </w:numPr>
        <w:spacing w:before="205" w:after="0" w:line="240" w:lineRule="auto"/>
        <w:ind w:left="0" w:right="0" w:firstLine="240"/>
        <w:jc w:val="left"/>
        <w:rPr>
          <w:rFonts w:ascii="Times New Roman" w:hAnsi="Times New Roman" w:eastAsia="SimSun" w:cs="Times New Roman"/>
          <w:sz w:val="24"/>
          <w:szCs w:val="24"/>
        </w:rPr>
      </w:pPr>
      <w:r>
        <w:rPr>
          <w:rFonts w:eastAsia="SimSun" w:cs="Times New Roman"/>
          <w:sz w:val="24"/>
          <w:szCs w:val="24"/>
        </w:rPr>
        <w:t xml:space="preserve">stretching to improve contrast; </w:t>
      </w:r>
    </w:p>
    <w:p w14:paraId="76F96282">
      <w:pPr>
        <w:pStyle w:val="8"/>
        <w:numPr>
          <w:ilvl w:val="0"/>
          <w:numId w:val="1"/>
        </w:numPr>
        <w:spacing w:before="205" w:after="0" w:line="240" w:lineRule="auto"/>
        <w:ind w:left="0" w:right="0" w:firstLine="240"/>
        <w:jc w:val="left"/>
        <w:rPr>
          <w:rFonts w:ascii="Times New Roman" w:hAnsi="Times New Roman" w:eastAsia="SimSun" w:cs="Times New Roman"/>
          <w:sz w:val="24"/>
          <w:szCs w:val="24"/>
        </w:rPr>
      </w:pPr>
      <w:r>
        <w:rPr>
          <w:rFonts w:eastAsia="SimSun" w:cs="Times New Roman"/>
          <w:sz w:val="24"/>
          <w:szCs w:val="24"/>
        </w:rPr>
        <w:t xml:space="preserve"> swarm intelligence-based mean equalization to adjust channel means toward natural balance </w:t>
      </w:r>
    </w:p>
    <w:p w14:paraId="7F9E1315">
      <w:pPr>
        <w:pStyle w:val="8"/>
        <w:spacing w:before="205" w:after="0" w:line="240" w:lineRule="auto"/>
        <w:ind w:left="0" w:right="0" w:firstLine="240"/>
        <w:jc w:val="left"/>
        <w:rPr>
          <w:rFonts w:ascii="Times New Roman" w:hAnsi="Times New Roman" w:eastAsia="SimSun" w:cs="Times New Roman"/>
          <w:sz w:val="24"/>
          <w:szCs w:val="24"/>
        </w:rPr>
      </w:pPr>
      <w:r>
        <w:rPr>
          <w:rFonts w:eastAsia="SimSun" w:cs="Times New Roman"/>
          <w:sz w:val="24"/>
          <w:szCs w:val="24"/>
        </w:rPr>
        <w:t xml:space="preserve">using PSO; and </w:t>
      </w:r>
    </w:p>
    <w:p w14:paraId="2DE3BE1F">
      <w:pPr>
        <w:pStyle w:val="8"/>
        <w:numPr>
          <w:ilvl w:val="0"/>
          <w:numId w:val="1"/>
        </w:numPr>
        <w:spacing w:before="205" w:after="0" w:line="240" w:lineRule="auto"/>
        <w:ind w:left="0" w:right="0" w:firstLine="240"/>
        <w:jc w:val="left"/>
        <w:rPr>
          <w:rFonts w:ascii="Times New Roman" w:hAnsi="Times New Roman" w:eastAsia="SimSun" w:cs="Times New Roman"/>
          <w:sz w:val="24"/>
          <w:szCs w:val="24"/>
        </w:rPr>
      </w:pPr>
      <w:r>
        <w:rPr>
          <w:rFonts w:eastAsia="SimSun" w:cs="Times New Roman"/>
          <w:sz w:val="24"/>
          <w:szCs w:val="24"/>
        </w:rPr>
        <w:t xml:space="preserve">applying unsharp masking to sharpen the final image. Experimental results on diverse underwater </w:t>
      </w:r>
    </w:p>
    <w:p w14:paraId="51DCDC02">
      <w:pPr>
        <w:pStyle w:val="8"/>
        <w:numPr>
          <w:ilvl w:val="0"/>
          <w:numId w:val="0"/>
        </w:numPr>
        <w:spacing w:before="205" w:after="0" w:line="240" w:lineRule="auto"/>
        <w:ind w:left="0" w:right="0" w:firstLine="240"/>
        <w:jc w:val="left"/>
        <w:rPr>
          <w:rFonts w:ascii="Times New Roman" w:hAnsi="Times New Roman" w:eastAsia="SimSun" w:cs="Times New Roman"/>
          <w:sz w:val="24"/>
          <w:szCs w:val="24"/>
        </w:rPr>
      </w:pPr>
      <w:r>
        <w:rPr>
          <w:rFonts w:eastAsia="SimSun" w:cs="Times New Roman"/>
          <w:sz w:val="24"/>
          <w:szCs w:val="24"/>
        </w:rPr>
        <w:t xml:space="preserve">images show that this integrated PSO and NUCE approach significantly enhances image quality </w:t>
      </w:r>
    </w:p>
    <w:p w14:paraId="5B21612B">
      <w:pPr>
        <w:pStyle w:val="8"/>
        <w:spacing w:before="205" w:after="0" w:line="240" w:lineRule="auto"/>
        <w:ind w:left="0" w:right="0" w:firstLine="240"/>
        <w:jc w:val="left"/>
        <w:rPr>
          <w:spacing w:val="-5"/>
          <w:sz w:val="18"/>
        </w:rPr>
      </w:pPr>
      <w:r>
        <w:rPr>
          <w:rFonts w:eastAsia="SimSun" w:cs="Times New Roman"/>
          <w:sz w:val="24"/>
          <w:szCs w:val="24"/>
        </w:rPr>
        <w:t>over existing methods.</w:t>
      </w:r>
    </w:p>
    <w:p w14:paraId="606FB076">
      <w:pPr>
        <w:spacing w:before="1" w:after="0"/>
        <w:ind w:left="1320" w:right="1745" w:firstLine="0"/>
        <w:jc w:val="center"/>
        <w:rPr>
          <w:spacing w:val="-5"/>
          <w:sz w:val="18"/>
        </w:rPr>
      </w:pPr>
    </w:p>
    <w:p w14:paraId="3C1CC457">
      <w:pPr>
        <w:spacing w:before="1" w:after="0"/>
        <w:ind w:left="1320" w:right="1745" w:firstLine="0"/>
        <w:jc w:val="center"/>
        <w:rPr>
          <w:spacing w:val="-5"/>
          <w:sz w:val="18"/>
        </w:rPr>
      </w:pPr>
    </w:p>
    <w:p w14:paraId="0F7C865F">
      <w:pPr>
        <w:spacing w:before="1" w:after="0"/>
        <w:ind w:left="1320" w:right="1745" w:firstLine="0"/>
        <w:jc w:val="center"/>
        <w:rPr>
          <w:spacing w:val="-5"/>
          <w:sz w:val="18"/>
        </w:rPr>
      </w:pPr>
    </w:p>
    <w:p w14:paraId="1655447D">
      <w:pPr>
        <w:spacing w:before="1" w:after="0"/>
        <w:ind w:left="1320" w:right="1745" w:firstLine="0"/>
        <w:jc w:val="center"/>
        <w:rPr>
          <w:spacing w:val="-5"/>
          <w:sz w:val="18"/>
        </w:rPr>
      </w:pPr>
    </w:p>
    <w:p w14:paraId="0D27A888">
      <w:pPr>
        <w:spacing w:before="1" w:after="0"/>
        <w:ind w:left="1320" w:right="1745" w:firstLine="0"/>
        <w:jc w:val="center"/>
        <w:rPr>
          <w:spacing w:val="-5"/>
          <w:sz w:val="18"/>
        </w:rPr>
      </w:pPr>
    </w:p>
    <w:p w14:paraId="27EF17A3">
      <w:pPr>
        <w:spacing w:before="1" w:after="0"/>
        <w:ind w:left="1320" w:right="1745" w:firstLine="0"/>
        <w:jc w:val="center"/>
        <w:rPr>
          <w:spacing w:val="-5"/>
          <w:sz w:val="18"/>
        </w:rPr>
      </w:pPr>
    </w:p>
    <w:p w14:paraId="434CCC74">
      <w:pPr>
        <w:spacing w:before="1" w:after="0"/>
        <w:ind w:left="1320" w:right="1745" w:firstLine="0"/>
        <w:jc w:val="center"/>
        <w:rPr>
          <w:spacing w:val="-5"/>
          <w:sz w:val="18"/>
        </w:rPr>
      </w:pPr>
    </w:p>
    <w:p w14:paraId="22A1C408">
      <w:pPr>
        <w:spacing w:before="1" w:after="0"/>
        <w:ind w:left="1320" w:right="1745" w:firstLine="0"/>
        <w:jc w:val="center"/>
        <w:rPr>
          <w:spacing w:val="-5"/>
          <w:sz w:val="18"/>
        </w:rPr>
      </w:pPr>
    </w:p>
    <w:p w14:paraId="292A6F67">
      <w:pPr>
        <w:spacing w:before="1" w:after="0"/>
        <w:ind w:left="1320" w:right="1745" w:firstLine="0"/>
        <w:jc w:val="center"/>
        <w:rPr>
          <w:spacing w:val="-5"/>
          <w:sz w:val="18"/>
        </w:rPr>
      </w:pPr>
    </w:p>
    <w:p w14:paraId="249ACA9B">
      <w:pPr>
        <w:spacing w:before="1" w:after="0"/>
        <w:ind w:left="1320" w:right="1745" w:firstLine="0"/>
        <w:jc w:val="center"/>
        <w:rPr>
          <w:spacing w:val="-5"/>
          <w:sz w:val="18"/>
        </w:rPr>
      </w:pPr>
    </w:p>
    <w:p w14:paraId="2BB67430">
      <w:pPr>
        <w:spacing w:before="1" w:after="0"/>
        <w:ind w:left="1320" w:right="1745" w:firstLine="0"/>
        <w:jc w:val="center"/>
        <w:rPr>
          <w:spacing w:val="-5"/>
          <w:sz w:val="18"/>
        </w:rPr>
      </w:pPr>
    </w:p>
    <w:p w14:paraId="5FD3745D">
      <w:pPr>
        <w:spacing w:before="1" w:after="0"/>
        <w:ind w:left="1320" w:right="1745" w:firstLine="0"/>
        <w:jc w:val="center"/>
        <w:rPr>
          <w:spacing w:val="-5"/>
          <w:sz w:val="18"/>
        </w:rPr>
      </w:pPr>
    </w:p>
    <w:p w14:paraId="51F149AE">
      <w:pPr>
        <w:spacing w:before="1" w:after="0"/>
        <w:ind w:left="1320" w:right="1745" w:firstLine="0"/>
        <w:jc w:val="center"/>
        <w:rPr>
          <w:spacing w:val="-5"/>
          <w:sz w:val="18"/>
        </w:rPr>
      </w:pPr>
    </w:p>
    <w:p w14:paraId="702FC1B6">
      <w:pPr>
        <w:spacing w:before="1" w:after="0"/>
        <w:ind w:left="1320" w:right="1745" w:firstLine="0"/>
        <w:jc w:val="center"/>
        <w:rPr>
          <w:spacing w:val="-5"/>
          <w:sz w:val="18"/>
        </w:rPr>
      </w:pPr>
    </w:p>
    <w:p w14:paraId="5F328D84">
      <w:pPr>
        <w:spacing w:before="1" w:after="0"/>
        <w:ind w:left="1320" w:right="1745" w:firstLine="0"/>
        <w:jc w:val="center"/>
        <w:rPr>
          <w:spacing w:val="-5"/>
          <w:sz w:val="18"/>
        </w:rPr>
      </w:pPr>
    </w:p>
    <w:p w14:paraId="0F1C6A15">
      <w:pPr>
        <w:spacing w:before="1" w:after="0"/>
        <w:ind w:left="1320" w:right="1745" w:firstLine="0"/>
        <w:jc w:val="center"/>
        <w:rPr>
          <w:spacing w:val="-5"/>
          <w:sz w:val="18"/>
        </w:rPr>
      </w:pPr>
    </w:p>
    <w:p w14:paraId="48899075">
      <w:pPr>
        <w:spacing w:before="1" w:after="0"/>
        <w:ind w:left="1320" w:right="1745" w:firstLine="0"/>
        <w:jc w:val="center"/>
        <w:rPr>
          <w:spacing w:val="-5"/>
          <w:sz w:val="18"/>
        </w:rPr>
      </w:pPr>
    </w:p>
    <w:p w14:paraId="1C234ED4">
      <w:pPr>
        <w:spacing w:before="1" w:after="0"/>
        <w:ind w:left="1320" w:right="1745" w:firstLine="0"/>
        <w:jc w:val="center"/>
        <w:rPr>
          <w:spacing w:val="-5"/>
          <w:sz w:val="18"/>
        </w:rPr>
      </w:pPr>
    </w:p>
    <w:p w14:paraId="6D9FCF18">
      <w:pPr>
        <w:spacing w:before="1" w:after="0"/>
        <w:ind w:left="1320" w:right="1745" w:firstLine="0"/>
        <w:jc w:val="center"/>
        <w:rPr>
          <w:spacing w:val="-5"/>
          <w:sz w:val="18"/>
        </w:rPr>
      </w:pPr>
    </w:p>
    <w:p w14:paraId="611C3EAB">
      <w:pPr>
        <w:spacing w:before="1" w:after="0"/>
        <w:ind w:left="1320" w:right="1745" w:firstLine="0"/>
        <w:jc w:val="center"/>
        <w:rPr>
          <w:spacing w:val="-5"/>
          <w:sz w:val="18"/>
        </w:rPr>
      </w:pPr>
    </w:p>
    <w:p w14:paraId="0959B87F">
      <w:pPr>
        <w:spacing w:before="1" w:after="0"/>
        <w:ind w:left="1320" w:right="1745" w:firstLine="0"/>
        <w:jc w:val="center"/>
        <w:rPr>
          <w:sz w:val="18"/>
        </w:rPr>
        <w:sectPr>
          <w:footerReference r:id="rId15" w:type="first"/>
          <w:footerReference r:id="rId14" w:type="default"/>
          <w:pgSz w:w="12240" w:h="15840"/>
          <w:pgMar w:top="1640" w:right="360" w:bottom="1160" w:left="720" w:header="0" w:footer="980" w:gutter="0"/>
          <w:pgBorders>
            <w:top w:val="single" w:color="auto" w:sz="4" w:space="1"/>
            <w:left w:val="single" w:color="auto" w:sz="4" w:space="4"/>
            <w:bottom w:val="single" w:color="auto" w:sz="4" w:space="1"/>
            <w:right w:val="single" w:color="auto" w:sz="4" w:space="4"/>
          </w:pgBorders>
          <w:pgNumType w:fmt="decimal"/>
          <w:cols w:space="720" w:num="1"/>
          <w:formProt w:val="0"/>
          <w:docGrid w:linePitch="100" w:charSpace="0"/>
        </w:sectPr>
      </w:pPr>
      <w:r>
        <w:rPr>
          <w:spacing w:val="-5"/>
          <w:sz w:val="18"/>
        </w:rPr>
        <w:t>vi</w:t>
      </w:r>
    </w:p>
    <w:p w14:paraId="6B7DFC5C">
      <w:pPr>
        <w:pStyle w:val="2"/>
        <w:rPr>
          <w:spacing w:val="-2"/>
        </w:rPr>
      </w:pPr>
      <w:bookmarkStart w:id="9" w:name="LIST_OF_FIGURES"/>
      <w:bookmarkEnd w:id="9"/>
      <w:r>
        <w:t>LIST</w:t>
      </w:r>
      <w:r>
        <w:rPr>
          <w:spacing w:val="-15"/>
        </w:rPr>
        <w:t xml:space="preserve"> </w:t>
      </w:r>
      <w:r>
        <w:t>OF</w:t>
      </w:r>
      <w:r>
        <w:rPr>
          <w:spacing w:val="-10"/>
        </w:rPr>
        <w:t xml:space="preserve"> </w:t>
      </w:r>
      <w:r>
        <w:rPr>
          <w:spacing w:val="-2"/>
        </w:rPr>
        <w:t>FIGURES</w:t>
      </w:r>
    </w:p>
    <w:p w14:paraId="27B8248A">
      <w:pPr>
        <w:pStyle w:val="2"/>
        <w:jc w:val="both"/>
        <w:rPr>
          <w:spacing w:val="-2"/>
        </w:rPr>
      </w:pPr>
    </w:p>
    <w:p w14:paraId="481F1F90">
      <w:pPr>
        <w:tabs>
          <w:tab w:val="right" w:pos="9566"/>
        </w:tabs>
        <w:spacing w:before="139" w:after="0" w:line="240" w:lineRule="auto"/>
        <w:ind w:left="688" w:right="0" w:firstLine="0"/>
        <w:jc w:val="both"/>
        <w:rPr>
          <w:sz w:val="22"/>
        </w:rPr>
      </w:pPr>
    </w:p>
    <w:p w14:paraId="684E3B5F">
      <w:pPr>
        <w:tabs>
          <w:tab w:val="right" w:pos="9566"/>
        </w:tabs>
        <w:spacing w:before="139" w:after="0" w:line="240" w:lineRule="auto"/>
        <w:ind w:left="688" w:right="0" w:firstLine="0"/>
        <w:jc w:val="both"/>
        <w:rPr>
          <w:rFonts w:hint="default"/>
          <w:sz w:val="22"/>
        </w:rPr>
      </w:pPr>
      <w:r>
        <w:rPr>
          <w:rFonts w:hint="default"/>
          <w:sz w:val="22"/>
        </w:rPr>
        <w:t>Figure 1.1 Flowchart</w:t>
      </w:r>
      <w:r>
        <w:rPr>
          <w:rFonts w:hint="default"/>
          <w:sz w:val="22"/>
        </w:rPr>
        <w:tab/>
      </w:r>
      <w:r>
        <w:rPr>
          <w:rFonts w:hint="default"/>
          <w:sz w:val="22"/>
        </w:rPr>
        <w:t>6</w:t>
      </w:r>
    </w:p>
    <w:p w14:paraId="67428AE5">
      <w:pPr>
        <w:tabs>
          <w:tab w:val="right" w:pos="9566"/>
        </w:tabs>
        <w:spacing w:before="139" w:after="0" w:line="240" w:lineRule="auto"/>
        <w:ind w:left="688" w:right="0" w:firstLine="0"/>
        <w:jc w:val="both"/>
        <w:rPr>
          <w:rFonts w:hint="default"/>
          <w:sz w:val="22"/>
        </w:rPr>
      </w:pPr>
      <w:r>
        <w:rPr>
          <w:rFonts w:hint="default"/>
          <w:sz w:val="22"/>
        </w:rPr>
        <w:t>Figure 2.1</w:t>
      </w:r>
      <w:r>
        <w:rPr>
          <w:rFonts w:hint="default"/>
          <w:sz w:val="22"/>
          <w:lang w:val="en-US"/>
        </w:rPr>
        <w:t xml:space="preserve"> PSO Chart                                                                                                                            </w:t>
      </w:r>
      <w:r>
        <w:rPr>
          <w:rFonts w:hint="default"/>
          <w:sz w:val="22"/>
        </w:rPr>
        <w:t>9</w:t>
      </w:r>
    </w:p>
    <w:p w14:paraId="31976377">
      <w:pPr>
        <w:tabs>
          <w:tab w:val="right" w:pos="9566"/>
        </w:tabs>
        <w:spacing w:before="139" w:after="0" w:line="240" w:lineRule="auto"/>
        <w:ind w:left="688" w:right="0" w:firstLine="0"/>
        <w:jc w:val="both"/>
        <w:rPr>
          <w:rFonts w:hint="default"/>
          <w:sz w:val="22"/>
        </w:rPr>
      </w:pPr>
      <w:r>
        <w:rPr>
          <w:rFonts w:hint="default"/>
          <w:sz w:val="22"/>
        </w:rPr>
        <w:t>Figure 3.1 Command Prompt Terminal</w:t>
      </w:r>
      <w:r>
        <w:rPr>
          <w:rFonts w:hint="default"/>
          <w:sz w:val="22"/>
        </w:rPr>
        <w:tab/>
      </w:r>
      <w:r>
        <w:rPr>
          <w:rFonts w:hint="default"/>
          <w:sz w:val="22"/>
        </w:rPr>
        <w:t>11</w:t>
      </w:r>
    </w:p>
    <w:p w14:paraId="15020337">
      <w:pPr>
        <w:tabs>
          <w:tab w:val="right" w:pos="9566"/>
        </w:tabs>
        <w:spacing w:before="139" w:after="0" w:line="240" w:lineRule="auto"/>
        <w:ind w:left="688" w:right="0" w:firstLine="0"/>
        <w:jc w:val="both"/>
        <w:rPr>
          <w:spacing w:val="-5"/>
          <w:sz w:val="22"/>
        </w:rPr>
      </w:pPr>
      <w:r>
        <w:rPr>
          <w:sz w:val="22"/>
        </w:rPr>
        <w:t>Figure</w:t>
      </w:r>
      <w:r>
        <w:rPr>
          <w:spacing w:val="-16"/>
          <w:sz w:val="22"/>
        </w:rPr>
        <w:t xml:space="preserve"> </w:t>
      </w:r>
      <w:r>
        <w:rPr>
          <w:sz w:val="22"/>
        </w:rPr>
        <w:t>3.2</w:t>
      </w:r>
      <w:r>
        <w:rPr>
          <w:spacing w:val="-11"/>
          <w:sz w:val="22"/>
        </w:rPr>
        <w:t xml:space="preserve"> </w:t>
      </w:r>
      <w:r>
        <w:rPr>
          <w:sz w:val="24"/>
        </w:rPr>
        <w:t>Input</w:t>
      </w:r>
      <w:r>
        <w:rPr>
          <w:spacing w:val="-15"/>
          <w:sz w:val="24"/>
        </w:rPr>
        <w:t xml:space="preserve"> </w:t>
      </w:r>
      <w:r>
        <w:rPr>
          <w:spacing w:val="-4"/>
          <w:sz w:val="24"/>
        </w:rPr>
        <w:t>image</w:t>
      </w:r>
      <w:r>
        <w:rPr>
          <w:sz w:val="24"/>
        </w:rPr>
        <w:tab/>
      </w:r>
      <w:r>
        <w:rPr>
          <w:spacing w:val="-5"/>
          <w:sz w:val="22"/>
        </w:rPr>
        <w:t>12</w:t>
      </w:r>
    </w:p>
    <w:p w14:paraId="18E9259E">
      <w:pPr>
        <w:tabs>
          <w:tab w:val="right" w:pos="9566"/>
        </w:tabs>
        <w:spacing w:before="139" w:after="0" w:line="240" w:lineRule="auto"/>
        <w:ind w:left="688" w:right="0" w:firstLine="0"/>
        <w:jc w:val="both"/>
        <w:rPr>
          <w:sz w:val="22"/>
        </w:rPr>
      </w:pPr>
      <w:r>
        <w:rPr>
          <w:sz w:val="22"/>
        </w:rPr>
        <w:t>Figure</w:t>
      </w:r>
      <w:r>
        <w:rPr>
          <w:spacing w:val="-9"/>
          <w:sz w:val="22"/>
        </w:rPr>
        <w:t xml:space="preserve"> </w:t>
      </w:r>
      <w:r>
        <w:rPr>
          <w:sz w:val="22"/>
        </w:rPr>
        <w:t>3.3</w:t>
      </w:r>
      <w:r>
        <w:rPr>
          <w:spacing w:val="-1"/>
          <w:sz w:val="22"/>
        </w:rPr>
        <w:t xml:space="preserve"> </w:t>
      </w:r>
      <w:r>
        <w:rPr>
          <w:rFonts w:hint="default"/>
          <w:sz w:val="24"/>
          <w:lang w:val="en-US"/>
        </w:rPr>
        <w:t>Output Image</w:t>
      </w:r>
      <w:r>
        <w:rPr>
          <w:sz w:val="24"/>
        </w:rPr>
        <w:tab/>
      </w:r>
      <w:r>
        <w:rPr>
          <w:spacing w:val="-5"/>
          <w:sz w:val="22"/>
        </w:rPr>
        <w:t>12</w:t>
      </w:r>
    </w:p>
    <w:p w14:paraId="526F0C42">
      <w:pPr>
        <w:tabs>
          <w:tab w:val="right" w:pos="9604"/>
        </w:tabs>
        <w:spacing w:before="127" w:after="0" w:line="240" w:lineRule="auto"/>
        <w:ind w:left="674" w:right="0" w:firstLine="0"/>
        <w:jc w:val="both"/>
        <w:rPr>
          <w:spacing w:val="-5"/>
          <w:sz w:val="24"/>
        </w:rPr>
      </w:pPr>
      <w:r>
        <w:rPr>
          <w:sz w:val="22"/>
        </w:rPr>
        <w:t>Figure</w:t>
      </w:r>
      <w:r>
        <w:rPr>
          <w:spacing w:val="2"/>
          <w:sz w:val="22"/>
        </w:rPr>
        <w:t xml:space="preserve"> </w:t>
      </w:r>
      <w:r>
        <w:rPr>
          <w:sz w:val="22"/>
        </w:rPr>
        <w:t>3.4</w:t>
      </w:r>
      <w:r>
        <w:rPr>
          <w:spacing w:val="14"/>
          <w:sz w:val="22"/>
        </w:rPr>
        <w:t xml:space="preserve"> </w:t>
      </w:r>
      <w:r>
        <w:rPr>
          <w:rFonts w:hint="default"/>
          <w:sz w:val="24"/>
          <w:lang w:val="en-US"/>
        </w:rPr>
        <w:t xml:space="preserve">Input </w:t>
      </w:r>
      <w:r>
        <w:rPr>
          <w:spacing w:val="-4"/>
          <w:sz w:val="24"/>
        </w:rPr>
        <w:t>image</w:t>
      </w:r>
      <w:r>
        <w:rPr>
          <w:sz w:val="24"/>
        </w:rPr>
        <w:tab/>
      </w:r>
      <w:r>
        <w:rPr>
          <w:spacing w:val="-5"/>
          <w:sz w:val="24"/>
        </w:rPr>
        <w:t>12</w:t>
      </w:r>
    </w:p>
    <w:p w14:paraId="367ABA75">
      <w:pPr>
        <w:tabs>
          <w:tab w:val="right" w:pos="9604"/>
        </w:tabs>
        <w:spacing w:before="127" w:after="0" w:line="240" w:lineRule="auto"/>
        <w:ind w:left="674" w:right="0" w:firstLine="0"/>
        <w:jc w:val="both"/>
        <w:rPr>
          <w:rFonts w:hint="default"/>
          <w:spacing w:val="-5"/>
          <w:sz w:val="24"/>
          <w:lang w:val="en-US"/>
        </w:rPr>
      </w:pPr>
      <w:r>
        <w:rPr>
          <w:rFonts w:hint="default"/>
          <w:spacing w:val="-5"/>
          <w:sz w:val="24"/>
          <w:lang w:val="en-US"/>
        </w:rPr>
        <w:t>Figure 3.5 Output Image</w:t>
      </w:r>
      <w:r>
        <w:rPr>
          <w:rFonts w:hint="default"/>
          <w:spacing w:val="-5"/>
          <w:sz w:val="24"/>
          <w:lang w:val="en-US"/>
        </w:rPr>
        <w:tab/>
      </w:r>
      <w:r>
        <w:rPr>
          <w:rFonts w:hint="default"/>
          <w:spacing w:val="-5"/>
          <w:sz w:val="24"/>
          <w:lang w:val="en-US"/>
        </w:rPr>
        <w:t>12</w:t>
      </w:r>
    </w:p>
    <w:p w14:paraId="03DD06F4">
      <w:pPr>
        <w:pStyle w:val="2"/>
        <w:spacing w:before="982" w:after="0" w:line="360" w:lineRule="auto"/>
        <w:ind w:left="1390" w:right="1745"/>
        <w:rPr>
          <w:spacing w:val="-2"/>
        </w:rPr>
      </w:pPr>
      <w:r>
        <w:t>LIST</w:t>
      </w:r>
      <w:r>
        <w:rPr>
          <w:spacing w:val="-16"/>
        </w:rPr>
        <w:t xml:space="preserve"> </w:t>
      </w:r>
      <w:r>
        <w:t>OF</w:t>
      </w:r>
      <w:r>
        <w:rPr>
          <w:spacing w:val="-6"/>
        </w:rPr>
        <w:t xml:space="preserve"> </w:t>
      </w:r>
      <w:r>
        <w:rPr>
          <w:spacing w:val="-2"/>
        </w:rPr>
        <w:t>TABLES</w:t>
      </w:r>
    </w:p>
    <w:p w14:paraId="05A4590A">
      <w:pPr>
        <w:pStyle w:val="8"/>
        <w:tabs>
          <w:tab w:val="right" w:pos="9599"/>
        </w:tabs>
        <w:spacing w:before="139" w:after="0" w:line="360" w:lineRule="auto"/>
        <w:ind w:right="0" w:firstLine="720" w:firstLineChars="300"/>
        <w:rPr>
          <w:rFonts w:hint="default"/>
          <w:lang w:val="en-US"/>
        </w:rPr>
      </w:pPr>
      <w:r>
        <w:t>Table</w:t>
      </w:r>
      <w:r>
        <w:rPr>
          <w:spacing w:val="-9"/>
        </w:rPr>
        <w:t xml:space="preserve"> </w:t>
      </w:r>
      <w:r>
        <w:t>5.1</w:t>
      </w:r>
      <w:r>
        <w:rPr>
          <w:spacing w:val="-1"/>
        </w:rPr>
        <w:t xml:space="preserve"> </w:t>
      </w:r>
      <w:r>
        <w:t>Work</w:t>
      </w:r>
      <w:r>
        <w:rPr>
          <w:spacing w:val="-3"/>
        </w:rPr>
        <w:t xml:space="preserve"> </w:t>
      </w:r>
      <w:r>
        <w:rPr>
          <w:spacing w:val="-4"/>
        </w:rPr>
        <w:t>plan</w:t>
      </w:r>
      <w:r>
        <w:tab/>
      </w:r>
      <w:r>
        <w:rPr>
          <w:spacing w:val="-5"/>
        </w:rPr>
        <w:t>2</w:t>
      </w:r>
      <w:r>
        <w:rPr>
          <w:rFonts w:hint="default"/>
          <w:spacing w:val="-5"/>
          <w:lang w:val="en-US"/>
        </w:rPr>
        <w:t>4</w:t>
      </w:r>
    </w:p>
    <w:p w14:paraId="2D5D84EE">
      <w:pPr>
        <w:pStyle w:val="8"/>
        <w:spacing w:line="360" w:lineRule="auto"/>
      </w:pPr>
    </w:p>
    <w:p w14:paraId="194E4C93">
      <w:pPr>
        <w:pStyle w:val="8"/>
      </w:pPr>
    </w:p>
    <w:p w14:paraId="0026ED01">
      <w:pPr>
        <w:pStyle w:val="8"/>
      </w:pPr>
    </w:p>
    <w:p w14:paraId="2A9EA276">
      <w:pPr>
        <w:pStyle w:val="8"/>
      </w:pPr>
    </w:p>
    <w:p w14:paraId="314E8A65">
      <w:pPr>
        <w:pStyle w:val="8"/>
      </w:pPr>
    </w:p>
    <w:p w14:paraId="0BB37E23">
      <w:pPr>
        <w:pStyle w:val="8"/>
      </w:pPr>
    </w:p>
    <w:p w14:paraId="59481785">
      <w:pPr>
        <w:pStyle w:val="8"/>
      </w:pPr>
    </w:p>
    <w:p w14:paraId="78FD6B97">
      <w:pPr>
        <w:pStyle w:val="8"/>
      </w:pPr>
    </w:p>
    <w:p w14:paraId="61B52F1A">
      <w:pPr>
        <w:pStyle w:val="8"/>
      </w:pPr>
    </w:p>
    <w:p w14:paraId="4D0A3CDF">
      <w:pPr>
        <w:pStyle w:val="8"/>
      </w:pPr>
    </w:p>
    <w:p w14:paraId="3C1D0540">
      <w:pPr>
        <w:pStyle w:val="8"/>
      </w:pPr>
    </w:p>
    <w:p w14:paraId="242FC8D1">
      <w:pPr>
        <w:pStyle w:val="8"/>
      </w:pPr>
    </w:p>
    <w:p w14:paraId="0C827399">
      <w:pPr>
        <w:pStyle w:val="8"/>
      </w:pPr>
    </w:p>
    <w:p w14:paraId="6CCB4A1B">
      <w:pPr>
        <w:pStyle w:val="8"/>
      </w:pPr>
    </w:p>
    <w:p w14:paraId="507336DB">
      <w:pPr>
        <w:pStyle w:val="8"/>
      </w:pPr>
    </w:p>
    <w:p w14:paraId="06B79141">
      <w:pPr>
        <w:pStyle w:val="8"/>
      </w:pPr>
    </w:p>
    <w:p w14:paraId="59A04AF2">
      <w:pPr>
        <w:pStyle w:val="8"/>
        <w:spacing w:before="1" w:after="0"/>
      </w:pPr>
    </w:p>
    <w:p w14:paraId="6E537DE7">
      <w:pPr>
        <w:spacing w:before="1" w:after="0"/>
        <w:ind w:left="1308" w:right="1745" w:firstLine="0"/>
        <w:jc w:val="center"/>
        <w:rPr>
          <w:spacing w:val="-5"/>
          <w:sz w:val="18"/>
        </w:rPr>
      </w:pPr>
    </w:p>
    <w:p w14:paraId="5FA50362">
      <w:pPr>
        <w:spacing w:before="1" w:after="0"/>
        <w:ind w:left="1308" w:right="1745" w:firstLine="0"/>
        <w:jc w:val="center"/>
        <w:rPr>
          <w:spacing w:val="-5"/>
          <w:sz w:val="18"/>
        </w:rPr>
      </w:pPr>
    </w:p>
    <w:p w14:paraId="6E150B64">
      <w:pPr>
        <w:spacing w:before="1" w:after="0"/>
        <w:ind w:left="1308" w:right="1745" w:firstLine="0"/>
        <w:jc w:val="center"/>
        <w:rPr>
          <w:spacing w:val="-5"/>
          <w:sz w:val="18"/>
        </w:rPr>
      </w:pPr>
    </w:p>
    <w:p w14:paraId="461C684E">
      <w:pPr>
        <w:spacing w:before="1" w:after="0"/>
        <w:ind w:left="1308" w:right="1745" w:firstLine="0"/>
        <w:jc w:val="center"/>
        <w:rPr>
          <w:spacing w:val="-5"/>
          <w:sz w:val="18"/>
        </w:rPr>
      </w:pPr>
    </w:p>
    <w:p w14:paraId="7A32E573">
      <w:pPr>
        <w:spacing w:before="1" w:after="0"/>
        <w:ind w:left="1308" w:right="1745" w:firstLine="0"/>
        <w:jc w:val="center"/>
        <w:rPr>
          <w:spacing w:val="-5"/>
          <w:sz w:val="18"/>
        </w:rPr>
      </w:pPr>
    </w:p>
    <w:p w14:paraId="3A9508A3">
      <w:pPr>
        <w:spacing w:before="1" w:after="0"/>
        <w:ind w:left="1308" w:right="1745" w:firstLine="0"/>
        <w:jc w:val="center"/>
        <w:rPr>
          <w:spacing w:val="-5"/>
          <w:sz w:val="18"/>
        </w:rPr>
      </w:pPr>
    </w:p>
    <w:p w14:paraId="71987BA7">
      <w:pPr>
        <w:spacing w:before="1" w:after="0"/>
        <w:ind w:left="1308" w:right="1745" w:firstLine="0"/>
        <w:jc w:val="center"/>
        <w:rPr>
          <w:spacing w:val="-5"/>
          <w:sz w:val="18"/>
        </w:rPr>
      </w:pPr>
    </w:p>
    <w:p w14:paraId="79CB336F">
      <w:pPr>
        <w:spacing w:before="1" w:after="0"/>
        <w:ind w:left="1308" w:right="1745" w:firstLine="0"/>
        <w:jc w:val="center"/>
        <w:rPr>
          <w:spacing w:val="-5"/>
          <w:sz w:val="18"/>
        </w:rPr>
      </w:pPr>
    </w:p>
    <w:p w14:paraId="39898406">
      <w:pPr>
        <w:spacing w:before="1" w:after="0"/>
        <w:ind w:left="1308" w:right="1745" w:firstLine="0"/>
        <w:jc w:val="center"/>
        <w:rPr>
          <w:spacing w:val="-5"/>
          <w:sz w:val="18"/>
        </w:rPr>
      </w:pPr>
    </w:p>
    <w:p w14:paraId="7706759A">
      <w:pPr>
        <w:spacing w:before="1" w:after="0"/>
        <w:ind w:left="1308" w:right="1745" w:firstLine="0"/>
        <w:jc w:val="center"/>
        <w:rPr>
          <w:spacing w:val="-5"/>
          <w:sz w:val="18"/>
        </w:rPr>
      </w:pPr>
    </w:p>
    <w:p w14:paraId="73F8BCD5">
      <w:pPr>
        <w:spacing w:before="1" w:after="0"/>
        <w:ind w:left="1308" w:right="1745" w:firstLine="0"/>
        <w:jc w:val="center"/>
        <w:rPr>
          <w:sz w:val="18"/>
        </w:rPr>
        <w:sectPr>
          <w:footerReference r:id="rId17" w:type="first"/>
          <w:footerReference r:id="rId16" w:type="default"/>
          <w:pgSz w:w="12240" w:h="15840"/>
          <w:pgMar w:top="1380" w:right="360" w:bottom="1160" w:left="720" w:header="0" w:footer="980" w:gutter="0"/>
          <w:pgBorders>
            <w:top w:val="single" w:color="auto" w:sz="4" w:space="1"/>
            <w:left w:val="single" w:color="auto" w:sz="4" w:space="4"/>
            <w:bottom w:val="single" w:color="auto" w:sz="4" w:space="1"/>
            <w:right w:val="single" w:color="auto" w:sz="4" w:space="4"/>
          </w:pgBorders>
          <w:pgNumType w:fmt="decimal"/>
          <w:cols w:space="720" w:num="1"/>
          <w:formProt w:val="0"/>
          <w:docGrid w:linePitch="100" w:charSpace="0"/>
        </w:sectPr>
      </w:pPr>
      <w:r>
        <w:rPr>
          <w:spacing w:val="-5"/>
          <w:sz w:val="18"/>
        </w:rPr>
        <w:t>vii</w:t>
      </w:r>
    </w:p>
    <w:p w14:paraId="02C3CB62">
      <w:pPr>
        <w:pStyle w:val="2"/>
        <w:ind w:left="1389" w:right="1745"/>
      </w:pPr>
      <w:bookmarkStart w:id="10" w:name="Table_of_Contents"/>
      <w:bookmarkEnd w:id="10"/>
      <w:r>
        <w:t>Table</w:t>
      </w:r>
      <w:r>
        <w:rPr>
          <w:spacing w:val="-11"/>
        </w:rPr>
        <w:t xml:space="preserve"> </w:t>
      </w:r>
      <w:r>
        <w:t>of</w:t>
      </w:r>
      <w:r>
        <w:rPr>
          <w:spacing w:val="-11"/>
        </w:rPr>
        <w:t xml:space="preserve"> </w:t>
      </w:r>
      <w:r>
        <w:rPr>
          <w:spacing w:val="-2"/>
        </w:rPr>
        <w:t>Contents</w:t>
      </w:r>
    </w:p>
    <w:p w14:paraId="7CC9BA03">
      <w:pPr>
        <w:sectPr>
          <w:footerReference r:id="rId19" w:type="first"/>
          <w:footerReference r:id="rId18" w:type="default"/>
          <w:pgSz w:w="12240" w:h="15840"/>
          <w:pgMar w:top="1380" w:right="360" w:bottom="1417" w:left="720" w:header="0" w:footer="992" w:gutter="0"/>
          <w:pgBorders>
            <w:top w:val="single" w:color="auto" w:sz="4" w:space="1"/>
            <w:left w:val="single" w:color="auto" w:sz="4" w:space="4"/>
            <w:bottom w:val="single" w:color="auto" w:sz="4" w:space="1"/>
            <w:right w:val="single" w:color="auto" w:sz="4" w:space="4"/>
          </w:pgBorders>
          <w:pgNumType w:fmt="decimal" w:start="8"/>
          <w:cols w:space="720" w:num="1"/>
          <w:formProt w:val="0"/>
          <w:docGrid w:linePitch="100" w:charSpace="0"/>
        </w:sectPr>
      </w:pPr>
    </w:p>
    <w:sdt>
      <w:sdtPr>
        <w:id w:val="147478787"/>
        <w:docPartObj>
          <w:docPartGallery w:val="Table of Contents"/>
          <w:docPartUnique/>
        </w:docPartObj>
      </w:sdtPr>
      <w:sdtContent>
        <w:p w14:paraId="3ABB1BC1">
          <w:pPr>
            <w:pStyle w:val="17"/>
            <w:tabs>
              <w:tab w:val="right" w:leader="dot" w:pos="9851"/>
            </w:tabs>
            <w:spacing w:before="460" w:after="0"/>
          </w:pPr>
          <w:r>
            <w:fldChar w:fldCharType="begin"/>
          </w:r>
          <w:r>
            <w:instrText xml:space="preserve"> HYPERLINK \l "_TOC_250021" \h </w:instrText>
          </w:r>
          <w:r>
            <w:fldChar w:fldCharType="separate"/>
          </w:r>
          <w:r>
            <w:rPr>
              <w:spacing w:val="-2"/>
            </w:rPr>
            <w:t>Certificate</w:t>
          </w:r>
          <w:r>
            <w:tab/>
          </w:r>
          <w:r>
            <w:rPr>
              <w:spacing w:val="-5"/>
            </w:rPr>
            <w:t>iii</w:t>
          </w:r>
          <w:r>
            <w:rPr>
              <w:spacing w:val="-5"/>
            </w:rPr>
            <w:fldChar w:fldCharType="end"/>
          </w:r>
        </w:p>
        <w:p w14:paraId="1B9CF5DC">
          <w:pPr>
            <w:pStyle w:val="17"/>
            <w:tabs>
              <w:tab w:val="right" w:leader="dot" w:pos="9844"/>
            </w:tabs>
          </w:pPr>
          <w:r>
            <w:fldChar w:fldCharType="begin"/>
          </w:r>
          <w:r>
            <w:instrText xml:space="preserve"> HYPERLINK \l "_TOC_250020" \h </w:instrText>
          </w:r>
          <w:r>
            <w:fldChar w:fldCharType="separate"/>
          </w:r>
          <w:r>
            <w:rPr>
              <w:spacing w:val="-2"/>
            </w:rPr>
            <w:t>Declaration</w:t>
          </w:r>
          <w:r>
            <w:tab/>
          </w:r>
          <w:r>
            <w:rPr>
              <w:spacing w:val="-5"/>
            </w:rPr>
            <w:t>iv</w:t>
          </w:r>
          <w:r>
            <w:rPr>
              <w:spacing w:val="-5"/>
            </w:rPr>
            <w:fldChar w:fldCharType="end"/>
          </w:r>
        </w:p>
        <w:p w14:paraId="57491FBC">
          <w:pPr>
            <w:pStyle w:val="17"/>
            <w:tabs>
              <w:tab w:val="right" w:leader="dot" w:pos="9851"/>
            </w:tabs>
            <w:spacing w:before="278" w:after="0"/>
          </w:pPr>
          <w:r>
            <w:fldChar w:fldCharType="begin"/>
          </w:r>
          <w:r>
            <w:instrText xml:space="preserve"> HYPERLINK \l "_TOC_250019" \h </w:instrText>
          </w:r>
          <w:r>
            <w:fldChar w:fldCharType="separate"/>
          </w:r>
          <w:r>
            <w:rPr>
              <w:spacing w:val="-2"/>
            </w:rPr>
            <w:t>Acknowledgement</w:t>
          </w:r>
          <w:r>
            <w:tab/>
          </w:r>
          <w:r>
            <w:rPr>
              <w:spacing w:val="-10"/>
            </w:rPr>
            <w:t>v</w:t>
          </w:r>
          <w:r>
            <w:rPr>
              <w:spacing w:val="-10"/>
            </w:rPr>
            <w:fldChar w:fldCharType="end"/>
          </w:r>
        </w:p>
        <w:p w14:paraId="7280B4E7">
          <w:pPr>
            <w:pStyle w:val="17"/>
            <w:tabs>
              <w:tab w:val="right" w:leader="dot" w:pos="9844"/>
            </w:tabs>
          </w:pPr>
          <w:r>
            <w:fldChar w:fldCharType="begin"/>
          </w:r>
          <w:r>
            <w:instrText xml:space="preserve"> HYPERLINK \l "_TOC_250018" \h </w:instrText>
          </w:r>
          <w:r>
            <w:fldChar w:fldCharType="separate"/>
          </w:r>
          <w:r>
            <w:rPr>
              <w:spacing w:val="-2"/>
            </w:rPr>
            <w:t>Abstract</w:t>
          </w:r>
          <w:r>
            <w:tab/>
          </w:r>
          <w:r>
            <w:rPr>
              <w:spacing w:val="-5"/>
            </w:rPr>
            <w:t>vi</w:t>
          </w:r>
          <w:r>
            <w:rPr>
              <w:spacing w:val="-5"/>
            </w:rPr>
            <w:fldChar w:fldCharType="end"/>
          </w:r>
        </w:p>
        <w:p w14:paraId="49FCCD3D">
          <w:pPr>
            <w:pStyle w:val="17"/>
            <w:tabs>
              <w:tab w:val="right" w:leader="dot" w:pos="9858"/>
            </w:tabs>
          </w:pPr>
          <w:r>
            <w:rPr>
              <w:spacing w:val="-2"/>
            </w:rPr>
            <w:t>Contents</w:t>
          </w:r>
          <w:r>
            <w:tab/>
          </w:r>
          <w:r>
            <w:rPr>
              <w:spacing w:val="-5"/>
            </w:rPr>
            <w:t>vii</w:t>
          </w:r>
        </w:p>
        <w:p w14:paraId="7E0C2D59">
          <w:pPr>
            <w:pStyle w:val="16"/>
            <w:tabs>
              <w:tab w:val="right" w:leader="dot" w:pos="9851"/>
            </w:tabs>
            <w:spacing w:before="278" w:after="0"/>
          </w:pPr>
          <w:r>
            <w:t>CHAPTER</w:t>
          </w:r>
          <w:r>
            <w:rPr>
              <w:spacing w:val="-15"/>
            </w:rPr>
            <w:t xml:space="preserve"> </w:t>
          </w:r>
          <w:r>
            <w:rPr>
              <w:spacing w:val="-12"/>
            </w:rPr>
            <w:t>1</w:t>
          </w:r>
          <w:r>
            <w:tab/>
          </w:r>
          <w:r>
            <w:rPr>
              <w:spacing w:val="-10"/>
            </w:rPr>
            <w:t>1</w:t>
          </w:r>
        </w:p>
        <w:p w14:paraId="614E5D0D">
          <w:pPr>
            <w:pStyle w:val="18"/>
            <w:spacing w:before="100" w:after="0"/>
          </w:pPr>
          <w:r>
            <w:rPr>
              <w:spacing w:val="-2"/>
            </w:rPr>
            <w:t>INTRODUCTION</w:t>
          </w:r>
        </w:p>
        <w:p w14:paraId="25E66E87">
          <w:pPr>
            <w:pStyle w:val="19"/>
            <w:numPr>
              <w:ilvl w:val="1"/>
              <w:numId w:val="2"/>
            </w:numPr>
            <w:tabs>
              <w:tab w:val="left" w:pos="1797"/>
              <w:tab w:val="right" w:leader="dot" w:pos="10000"/>
            </w:tabs>
            <w:spacing w:before="240" w:after="0" w:line="240" w:lineRule="auto"/>
            <w:ind w:left="1797" w:right="0" w:hanging="357"/>
            <w:jc w:val="left"/>
          </w:pPr>
          <w:r>
            <w:fldChar w:fldCharType="begin"/>
          </w:r>
          <w:r>
            <w:instrText xml:space="preserve"> HYPERLINK \l "_TOC_250017" \h </w:instrText>
          </w:r>
          <w:r>
            <w:fldChar w:fldCharType="separate"/>
          </w:r>
          <w:r>
            <w:rPr>
              <w:spacing w:val="-2"/>
            </w:rPr>
            <w:t>Project</w:t>
          </w:r>
          <w:r>
            <w:rPr>
              <w:spacing w:val="-1"/>
            </w:rPr>
            <w:t xml:space="preserve"> </w:t>
          </w:r>
          <w:r>
            <w:rPr>
              <w:spacing w:val="-2"/>
            </w:rPr>
            <w:t>Objective</w:t>
          </w:r>
          <w:r>
            <w:tab/>
          </w:r>
          <w:r>
            <w:rPr>
              <w:spacing w:val="-10"/>
            </w:rPr>
            <w:t>1</w:t>
          </w:r>
          <w:r>
            <w:rPr>
              <w:spacing w:val="-10"/>
            </w:rPr>
            <w:fldChar w:fldCharType="end"/>
          </w:r>
        </w:p>
        <w:p w14:paraId="662E960C">
          <w:pPr>
            <w:pStyle w:val="19"/>
            <w:numPr>
              <w:ilvl w:val="1"/>
              <w:numId w:val="2"/>
            </w:numPr>
            <w:tabs>
              <w:tab w:val="left" w:pos="1797"/>
              <w:tab w:val="right" w:leader="dot" w:pos="9972"/>
            </w:tabs>
            <w:spacing w:before="37" w:after="0" w:line="240" w:lineRule="auto"/>
            <w:ind w:left="1797" w:right="0" w:hanging="357"/>
            <w:jc w:val="left"/>
          </w:pPr>
          <w:r>
            <w:fldChar w:fldCharType="begin"/>
          </w:r>
          <w:r>
            <w:instrText xml:space="preserve"> HYPERLINK \l "_TOC_250016" \h </w:instrText>
          </w:r>
          <w:r>
            <w:fldChar w:fldCharType="separate"/>
          </w:r>
          <w:r>
            <w:rPr>
              <w:spacing w:val="-2"/>
            </w:rPr>
            <w:t>Background</w:t>
          </w:r>
          <w:r>
            <w:tab/>
          </w:r>
          <w:r>
            <w:rPr>
              <w:spacing w:val="-10"/>
            </w:rPr>
            <w:t>2</w:t>
          </w:r>
          <w:r>
            <w:rPr>
              <w:spacing w:val="-10"/>
            </w:rPr>
            <w:fldChar w:fldCharType="end"/>
          </w:r>
        </w:p>
        <w:p w14:paraId="34E83F17">
          <w:pPr>
            <w:pStyle w:val="19"/>
            <w:numPr>
              <w:ilvl w:val="1"/>
              <w:numId w:val="2"/>
            </w:numPr>
            <w:tabs>
              <w:tab w:val="left" w:pos="1797"/>
              <w:tab w:val="right" w:leader="dot" w:pos="9969"/>
            </w:tabs>
            <w:spacing w:before="37" w:after="0" w:line="240" w:lineRule="auto"/>
            <w:ind w:left="1797" w:right="0" w:hanging="357"/>
            <w:jc w:val="left"/>
          </w:pPr>
          <w:r>
            <w:fldChar w:fldCharType="begin"/>
          </w:r>
          <w:r>
            <w:instrText xml:space="preserve"> HYPERLINK \l "_TOC_250015" \h </w:instrText>
          </w:r>
          <w:r>
            <w:fldChar w:fldCharType="separate"/>
          </w:r>
          <w:r>
            <w:rPr>
              <w:spacing w:val="-2"/>
            </w:rPr>
            <w:t>Problem</w:t>
          </w:r>
          <w:r>
            <w:rPr>
              <w:spacing w:val="-4"/>
            </w:rPr>
            <w:t xml:space="preserve"> </w:t>
          </w:r>
          <w:r>
            <w:rPr>
              <w:spacing w:val="-2"/>
            </w:rPr>
            <w:t>Statement</w:t>
          </w:r>
          <w:r>
            <w:tab/>
          </w:r>
          <w:r>
            <w:rPr>
              <w:spacing w:val="-10"/>
            </w:rPr>
            <w:t>3</w:t>
          </w:r>
          <w:r>
            <w:rPr>
              <w:spacing w:val="-10"/>
            </w:rPr>
            <w:fldChar w:fldCharType="end"/>
          </w:r>
        </w:p>
        <w:p w14:paraId="2F48F7AC">
          <w:pPr>
            <w:pStyle w:val="19"/>
            <w:numPr>
              <w:ilvl w:val="1"/>
              <w:numId w:val="2"/>
            </w:numPr>
            <w:tabs>
              <w:tab w:val="left" w:pos="1797"/>
              <w:tab w:val="right" w:leader="dot" w:pos="9969"/>
            </w:tabs>
            <w:spacing w:before="40" w:after="0" w:line="240" w:lineRule="auto"/>
            <w:ind w:left="1797" w:right="0" w:hanging="357"/>
            <w:jc w:val="left"/>
          </w:pPr>
          <w:r>
            <w:fldChar w:fldCharType="begin"/>
          </w:r>
          <w:r>
            <w:instrText xml:space="preserve"> HYPERLINK \l "_TOC_250014" \h </w:instrText>
          </w:r>
          <w:r>
            <w:fldChar w:fldCharType="separate"/>
          </w:r>
          <w:r>
            <w:t>Aims</w:t>
          </w:r>
          <w:r>
            <w:rPr>
              <w:spacing w:val="-6"/>
            </w:rPr>
            <w:t xml:space="preserve"> </w:t>
          </w:r>
          <w:r>
            <w:t>and</w:t>
          </w:r>
          <w:r>
            <w:rPr>
              <w:spacing w:val="-7"/>
            </w:rPr>
            <w:t xml:space="preserve"> </w:t>
          </w:r>
          <w:r>
            <w:rPr>
              <w:spacing w:val="-2"/>
            </w:rPr>
            <w:t>Objectives</w:t>
          </w:r>
          <w:r>
            <w:tab/>
          </w:r>
          <w:r>
            <w:rPr>
              <w:spacing w:val="-10"/>
            </w:rPr>
            <w:t>4</w:t>
          </w:r>
          <w:r>
            <w:rPr>
              <w:spacing w:val="-10"/>
            </w:rPr>
            <w:fldChar w:fldCharType="end"/>
          </w:r>
        </w:p>
        <w:p w14:paraId="3CCC4801">
          <w:pPr>
            <w:pStyle w:val="19"/>
            <w:numPr>
              <w:ilvl w:val="1"/>
              <w:numId w:val="2"/>
            </w:numPr>
            <w:tabs>
              <w:tab w:val="left" w:pos="1797"/>
              <w:tab w:val="right" w:leader="dot" w:pos="9955"/>
            </w:tabs>
            <w:spacing w:before="38" w:after="0" w:line="240" w:lineRule="auto"/>
            <w:ind w:left="1797" w:right="0" w:hanging="357"/>
            <w:jc w:val="left"/>
          </w:pPr>
          <w:r>
            <w:fldChar w:fldCharType="begin"/>
          </w:r>
          <w:r>
            <w:instrText xml:space="preserve"> HYPERLINK \l "_TOC_250013" \h </w:instrText>
          </w:r>
          <w:r>
            <w:fldChar w:fldCharType="separate"/>
          </w:r>
          <w:r>
            <w:t>Scope</w:t>
          </w:r>
          <w:r>
            <w:rPr>
              <w:spacing w:val="-7"/>
            </w:rPr>
            <w:t xml:space="preserve"> </w:t>
          </w:r>
          <w:r>
            <w:t>of</w:t>
          </w:r>
          <w:r>
            <w:rPr>
              <w:spacing w:val="-7"/>
            </w:rPr>
            <w:t xml:space="preserve"> </w:t>
          </w:r>
          <w:r>
            <w:t>the</w:t>
          </w:r>
          <w:r>
            <w:rPr>
              <w:spacing w:val="-6"/>
            </w:rPr>
            <w:t xml:space="preserve"> </w:t>
          </w:r>
          <w:r>
            <w:rPr>
              <w:spacing w:val="-2"/>
            </w:rPr>
            <w:t>Project</w:t>
          </w:r>
          <w:r>
            <w:tab/>
          </w:r>
          <w:r>
            <w:rPr>
              <w:spacing w:val="-10"/>
            </w:rPr>
            <w:t>5</w:t>
          </w:r>
          <w:r>
            <w:rPr>
              <w:spacing w:val="-10"/>
            </w:rPr>
            <w:fldChar w:fldCharType="end"/>
          </w:r>
        </w:p>
        <w:p w14:paraId="18420284">
          <w:pPr>
            <w:pStyle w:val="19"/>
            <w:numPr>
              <w:ilvl w:val="1"/>
              <w:numId w:val="2"/>
            </w:numPr>
            <w:tabs>
              <w:tab w:val="left" w:pos="1797"/>
              <w:tab w:val="right" w:leader="dot" w:pos="9952"/>
            </w:tabs>
            <w:spacing w:before="37" w:after="0" w:line="240" w:lineRule="auto"/>
            <w:ind w:left="1797" w:right="0" w:hanging="357"/>
            <w:jc w:val="left"/>
          </w:pPr>
          <w:r>
            <w:rPr>
              <w:spacing w:val="-2"/>
            </w:rPr>
            <w:t>Flowchart</w:t>
          </w:r>
          <w:r>
            <w:tab/>
          </w:r>
          <w:r>
            <w:rPr>
              <w:spacing w:val="-10"/>
            </w:rPr>
            <w:t>6</w:t>
          </w:r>
        </w:p>
        <w:p w14:paraId="503D4903">
          <w:pPr>
            <w:pStyle w:val="16"/>
            <w:tabs>
              <w:tab w:val="right" w:leader="dot" w:pos="9964"/>
            </w:tabs>
            <w:spacing w:before="240" w:after="0"/>
          </w:pPr>
          <w:r>
            <w:t>CHAPTER</w:t>
          </w:r>
          <w:r>
            <w:rPr>
              <w:spacing w:val="-15"/>
            </w:rPr>
            <w:t xml:space="preserve"> </w:t>
          </w:r>
          <w:r>
            <w:rPr>
              <w:spacing w:val="-12"/>
            </w:rPr>
            <w:t>2</w:t>
          </w:r>
          <w:r>
            <w:tab/>
          </w:r>
          <w:r>
            <w:rPr>
              <w:spacing w:val="-10"/>
            </w:rPr>
            <w:t>7</w:t>
          </w:r>
        </w:p>
        <w:p w14:paraId="28104F1F">
          <w:pPr>
            <w:pStyle w:val="18"/>
            <w:spacing w:before="239" w:after="0"/>
          </w:pPr>
          <w:r>
            <w:t>REVIEW</w:t>
          </w:r>
          <w:r>
            <w:rPr>
              <w:spacing w:val="-11"/>
            </w:rPr>
            <w:t xml:space="preserve"> </w:t>
          </w:r>
          <w:r>
            <w:t>OF</w:t>
          </w:r>
          <w:r>
            <w:rPr>
              <w:spacing w:val="-10"/>
            </w:rPr>
            <w:t xml:space="preserve"> </w:t>
          </w:r>
          <w:r>
            <w:rPr>
              <w:spacing w:val="-2"/>
            </w:rPr>
            <w:t>LITERATURE</w:t>
          </w:r>
        </w:p>
        <w:p w14:paraId="1F07BA45">
          <w:pPr>
            <w:pStyle w:val="19"/>
            <w:numPr>
              <w:ilvl w:val="1"/>
              <w:numId w:val="3"/>
            </w:numPr>
            <w:tabs>
              <w:tab w:val="left" w:pos="1797"/>
              <w:tab w:val="right" w:leader="dot" w:pos="9955"/>
            </w:tabs>
            <w:spacing w:before="239" w:after="0" w:line="240" w:lineRule="auto"/>
            <w:ind w:left="1797" w:right="0" w:hanging="357"/>
            <w:jc w:val="left"/>
          </w:pPr>
          <w:r>
            <w:t>Literature</w:t>
          </w:r>
          <w:r>
            <w:rPr>
              <w:spacing w:val="-8"/>
            </w:rPr>
            <w:t xml:space="preserve"> </w:t>
          </w:r>
          <w:r>
            <w:t>Review</w:t>
          </w:r>
          <w:r>
            <w:rPr>
              <w:spacing w:val="-7"/>
            </w:rPr>
            <w:t xml:space="preserve"> </w:t>
          </w:r>
          <w:r>
            <w:t>on</w:t>
          </w:r>
          <w:r>
            <w:rPr>
              <w:spacing w:val="-9"/>
            </w:rPr>
            <w:t xml:space="preserve"> </w:t>
          </w:r>
          <w:r>
            <w:t>Underwater</w:t>
          </w:r>
          <w:r>
            <w:rPr>
              <w:spacing w:val="-8"/>
            </w:rPr>
            <w:t xml:space="preserve"> </w:t>
          </w:r>
          <w:r>
            <w:t>image</w:t>
          </w:r>
          <w:r>
            <w:rPr>
              <w:spacing w:val="-4"/>
            </w:rPr>
            <w:t xml:space="preserve"> </w:t>
          </w:r>
          <w:r>
            <w:t>enhancement</w:t>
          </w:r>
          <w:r>
            <w:rPr>
              <w:spacing w:val="-8"/>
            </w:rPr>
            <w:t xml:space="preserve"> </w:t>
          </w:r>
          <w:r>
            <w:t>using</w:t>
          </w:r>
          <w:r>
            <w:rPr>
              <w:spacing w:val="-6"/>
            </w:rPr>
            <w:t xml:space="preserve"> </w:t>
          </w:r>
          <w:r>
            <w:rPr>
              <w:rFonts w:hint="default"/>
              <w:spacing w:val="-6"/>
              <w:lang w:val="en-US"/>
            </w:rPr>
            <w:t>PSO</w:t>
          </w:r>
          <w:r>
            <w:tab/>
          </w:r>
          <w:r>
            <w:rPr>
              <w:spacing w:val="-10"/>
            </w:rPr>
            <w:t>7</w:t>
          </w:r>
        </w:p>
        <w:p w14:paraId="77008047">
          <w:pPr>
            <w:pStyle w:val="19"/>
            <w:numPr>
              <w:ilvl w:val="1"/>
              <w:numId w:val="3"/>
            </w:numPr>
            <w:tabs>
              <w:tab w:val="left" w:pos="1797"/>
              <w:tab w:val="right" w:leader="dot" w:pos="9998"/>
            </w:tabs>
            <w:spacing w:before="37" w:after="0" w:line="240" w:lineRule="auto"/>
            <w:ind w:left="1797" w:right="0" w:hanging="357"/>
            <w:jc w:val="left"/>
          </w:pPr>
          <w:r>
            <w:t>Existing</w:t>
          </w:r>
          <w:r>
            <w:rPr>
              <w:spacing w:val="-9"/>
            </w:rPr>
            <w:t xml:space="preserve"> </w:t>
          </w:r>
          <w:r>
            <w:t>Techniques</w:t>
          </w:r>
          <w:r>
            <w:rPr>
              <w:spacing w:val="-8"/>
            </w:rPr>
            <w:t xml:space="preserve"> </w:t>
          </w:r>
          <w:r>
            <w:t>for</w:t>
          </w:r>
          <w:r>
            <w:rPr>
              <w:spacing w:val="-7"/>
            </w:rPr>
            <w:t xml:space="preserve"> </w:t>
          </w:r>
          <w:r>
            <w:t>Underwater</w:t>
          </w:r>
          <w:r>
            <w:rPr>
              <w:spacing w:val="-8"/>
            </w:rPr>
            <w:t xml:space="preserve"> </w:t>
          </w:r>
          <w:r>
            <w:t>Image</w:t>
          </w:r>
          <w:r>
            <w:rPr>
              <w:spacing w:val="-7"/>
            </w:rPr>
            <w:t xml:space="preserve"> </w:t>
          </w:r>
          <w:r>
            <w:rPr>
              <w:spacing w:val="-2"/>
            </w:rPr>
            <w:t>Enhancement</w:t>
          </w:r>
          <w:r>
            <w:tab/>
          </w:r>
          <w:r>
            <w:rPr>
              <w:spacing w:val="-10"/>
            </w:rPr>
            <w:t>7</w:t>
          </w:r>
        </w:p>
        <w:p w14:paraId="5B3860AB">
          <w:pPr>
            <w:pStyle w:val="20"/>
            <w:numPr>
              <w:ilvl w:val="0"/>
              <w:numId w:val="4"/>
            </w:numPr>
            <w:tabs>
              <w:tab w:val="left" w:pos="1798"/>
              <w:tab w:val="right" w:leader="dot" w:pos="10010"/>
            </w:tabs>
            <w:spacing w:before="38" w:after="0" w:line="240" w:lineRule="auto"/>
            <w:ind w:left="1798" w:right="0" w:hanging="298"/>
            <w:jc w:val="left"/>
          </w:pPr>
          <w:r>
            <w:rPr>
              <w:rFonts w:hint="default"/>
              <w:lang w:val="en-US"/>
            </w:rPr>
            <w:t>Contrast stretching</w:t>
          </w:r>
          <w:r>
            <w:tab/>
          </w:r>
          <w:r>
            <w:rPr>
              <w:spacing w:val="-10"/>
            </w:rPr>
            <w:t>7</w:t>
          </w:r>
        </w:p>
        <w:p w14:paraId="667AA590">
          <w:pPr>
            <w:pStyle w:val="20"/>
            <w:numPr>
              <w:ilvl w:val="0"/>
              <w:numId w:val="4"/>
            </w:numPr>
            <w:tabs>
              <w:tab w:val="left" w:pos="1798"/>
              <w:tab w:val="right" w:leader="dot" w:pos="10017"/>
            </w:tabs>
            <w:spacing w:before="40" w:after="0" w:line="240" w:lineRule="auto"/>
            <w:ind w:left="1798" w:right="0" w:hanging="298"/>
            <w:jc w:val="left"/>
          </w:pPr>
          <w:r>
            <w:rPr>
              <w:rFonts w:hint="default"/>
              <w:lang w:val="en-US"/>
            </w:rPr>
            <w:t>Homomorphic filtering</w:t>
          </w:r>
          <w:r>
            <w:tab/>
          </w:r>
          <w:r>
            <w:rPr>
              <w:spacing w:val="-10"/>
            </w:rPr>
            <w:t>7</w:t>
          </w:r>
        </w:p>
        <w:p w14:paraId="2BD2C3D2">
          <w:pPr>
            <w:pStyle w:val="20"/>
            <w:numPr>
              <w:ilvl w:val="0"/>
              <w:numId w:val="4"/>
            </w:numPr>
            <w:tabs>
              <w:tab w:val="left" w:pos="1798"/>
              <w:tab w:val="right" w:leader="dot" w:pos="10036"/>
            </w:tabs>
            <w:spacing w:before="37" w:after="0" w:line="240" w:lineRule="auto"/>
            <w:ind w:left="1798" w:right="0" w:hanging="298"/>
            <w:jc w:val="left"/>
          </w:pPr>
          <w:r>
            <w:rPr>
              <w:rFonts w:hint="default"/>
              <w:lang w:val="en-US"/>
            </w:rPr>
            <w:t>Anisotropic filtering</w:t>
          </w:r>
          <w:r>
            <w:tab/>
          </w:r>
          <w:r>
            <w:rPr>
              <w:rFonts w:hint="default"/>
              <w:lang w:val="en-US"/>
            </w:rPr>
            <w:t>8</w:t>
          </w:r>
        </w:p>
        <w:p w14:paraId="2D68CEB0">
          <w:pPr>
            <w:pStyle w:val="20"/>
            <w:numPr>
              <w:ilvl w:val="0"/>
              <w:numId w:val="4"/>
            </w:numPr>
            <w:tabs>
              <w:tab w:val="left" w:pos="1798"/>
              <w:tab w:val="right" w:leader="dot" w:pos="10034"/>
            </w:tabs>
            <w:spacing w:before="38" w:after="0" w:line="240" w:lineRule="auto"/>
            <w:ind w:left="1798" w:right="0" w:hanging="298"/>
            <w:jc w:val="left"/>
          </w:pPr>
          <w:r>
            <w:rPr>
              <w:rFonts w:hint="default"/>
              <w:lang w:val="en-US"/>
            </w:rPr>
            <w:t>Histogram equalization</w:t>
          </w:r>
          <w:r>
            <w:tab/>
          </w:r>
          <w:r>
            <w:rPr>
              <w:spacing w:val="-10"/>
            </w:rPr>
            <w:t>8</w:t>
          </w:r>
        </w:p>
        <w:p w14:paraId="263ED12D">
          <w:pPr>
            <w:pStyle w:val="20"/>
            <w:numPr>
              <w:ilvl w:val="0"/>
              <w:numId w:val="4"/>
            </w:numPr>
            <w:tabs>
              <w:tab w:val="left" w:pos="1798"/>
              <w:tab w:val="right" w:leader="dot" w:pos="10034"/>
            </w:tabs>
            <w:spacing w:before="38" w:after="0" w:line="240" w:lineRule="auto"/>
            <w:ind w:left="1798" w:right="0" w:hanging="298"/>
            <w:jc w:val="left"/>
          </w:pPr>
          <w:r>
            <w:rPr>
              <w:rFonts w:hint="default"/>
              <w:lang w:val="en-US"/>
            </w:rPr>
            <w:t>Contrast Limited Adaptive Histogram Equalization(CLAHE)……………………………….8</w:t>
          </w:r>
        </w:p>
        <w:p w14:paraId="36BB2F34">
          <w:pPr>
            <w:pStyle w:val="19"/>
            <w:numPr>
              <w:ilvl w:val="1"/>
              <w:numId w:val="3"/>
            </w:numPr>
            <w:tabs>
              <w:tab w:val="left" w:pos="1797"/>
              <w:tab w:val="right" w:leader="dot" w:pos="10036"/>
            </w:tabs>
            <w:spacing w:before="37" w:after="0" w:line="240" w:lineRule="auto"/>
            <w:ind w:left="1797" w:right="0" w:hanging="357"/>
            <w:jc w:val="left"/>
          </w:pPr>
          <w:r>
            <w:rPr>
              <w:rFonts w:hint="default"/>
              <w:lang w:val="en-US"/>
            </w:rPr>
            <w:t>Applications</w:t>
          </w:r>
          <w:r>
            <w:tab/>
          </w:r>
          <w:r>
            <w:rPr>
              <w:rFonts w:hint="default"/>
              <w:lang w:val="en-US"/>
            </w:rPr>
            <w:t>10</w:t>
          </w:r>
        </w:p>
        <w:p w14:paraId="0AD57041">
          <w:pPr>
            <w:pStyle w:val="19"/>
            <w:numPr>
              <w:numId w:val="0"/>
            </w:numPr>
            <w:tabs>
              <w:tab w:val="left" w:pos="1797"/>
              <w:tab w:val="right" w:leader="dot" w:pos="10058"/>
            </w:tabs>
            <w:spacing w:before="38" w:after="0" w:line="240" w:lineRule="auto"/>
            <w:ind w:right="0" w:rightChars="0"/>
            <w:jc w:val="left"/>
          </w:pPr>
        </w:p>
        <w:p w14:paraId="489CB089">
          <w:pPr>
            <w:pStyle w:val="16"/>
            <w:tabs>
              <w:tab w:val="right" w:leader="dot" w:pos="10084"/>
            </w:tabs>
            <w:spacing w:before="239" w:after="0"/>
          </w:pPr>
          <w:r>
            <w:fldChar w:fldCharType="begin"/>
          </w:r>
          <w:r>
            <w:instrText xml:space="preserve"> HYPERLINK \l "_TOC_250011" \h </w:instrText>
          </w:r>
          <w:r>
            <w:fldChar w:fldCharType="separate"/>
          </w:r>
          <w:r>
            <w:t>CHAPTER</w:t>
          </w:r>
          <w:r>
            <w:rPr>
              <w:spacing w:val="-15"/>
            </w:rPr>
            <w:t xml:space="preserve"> </w:t>
          </w:r>
          <w:r>
            <w:rPr>
              <w:spacing w:val="-12"/>
            </w:rPr>
            <w:t>3</w:t>
          </w:r>
          <w:r>
            <w:tab/>
          </w:r>
          <w:r>
            <w:rPr>
              <w:spacing w:val="-5"/>
            </w:rPr>
            <w:t>10</w:t>
          </w:r>
          <w:r>
            <w:rPr>
              <w:spacing w:val="-5"/>
            </w:rPr>
            <w:fldChar w:fldCharType="end"/>
          </w:r>
        </w:p>
        <w:p w14:paraId="5E24A0BE">
          <w:pPr>
            <w:pStyle w:val="18"/>
            <w:spacing w:before="240" w:after="0"/>
          </w:pPr>
          <w:r>
            <w:fldChar w:fldCharType="begin"/>
          </w:r>
          <w:r>
            <w:instrText xml:space="preserve"> HYPERLINK \l "_TOC_250010" \h </w:instrText>
          </w:r>
          <w:r>
            <w:fldChar w:fldCharType="separate"/>
          </w:r>
          <w:r>
            <w:rPr>
              <w:spacing w:val="-2"/>
            </w:rPr>
            <w:t>MODEL</w:t>
          </w:r>
          <w:r>
            <w:rPr>
              <w:spacing w:val="-4"/>
            </w:rPr>
            <w:t xml:space="preserve"> </w:t>
          </w:r>
          <w:r>
            <w:rPr>
              <w:spacing w:val="-2"/>
            </w:rPr>
            <w:t>IMPLEMENTATION</w:t>
          </w:r>
          <w:r>
            <w:rPr>
              <w:spacing w:val="-5"/>
            </w:rPr>
            <w:t xml:space="preserve"> </w:t>
          </w:r>
          <w:r>
            <w:rPr>
              <w:spacing w:val="-2"/>
            </w:rPr>
            <w:t>AND</w:t>
          </w:r>
          <w:r>
            <w:rPr>
              <w:spacing w:val="2"/>
            </w:rPr>
            <w:t xml:space="preserve"> </w:t>
          </w:r>
          <w:r>
            <w:rPr>
              <w:spacing w:val="-2"/>
            </w:rPr>
            <w:t>ANALYSIS</w:t>
          </w:r>
          <w:r>
            <w:rPr>
              <w:spacing w:val="-2"/>
            </w:rPr>
            <w:fldChar w:fldCharType="end"/>
          </w:r>
        </w:p>
        <w:p w14:paraId="5170C48A">
          <w:pPr>
            <w:pStyle w:val="19"/>
            <w:numPr>
              <w:ilvl w:val="1"/>
              <w:numId w:val="5"/>
            </w:numPr>
            <w:tabs>
              <w:tab w:val="left" w:pos="1797"/>
              <w:tab w:val="right" w:leader="dot" w:pos="10034"/>
            </w:tabs>
            <w:spacing w:before="239" w:after="0" w:line="240" w:lineRule="auto"/>
            <w:ind w:left="1797" w:right="0" w:hanging="357"/>
            <w:jc w:val="left"/>
          </w:pPr>
          <w:r>
            <w:fldChar w:fldCharType="begin"/>
          </w:r>
          <w:r>
            <w:instrText xml:space="preserve"> HYPERLINK \l "_TOC_250009" \h </w:instrText>
          </w:r>
          <w:r>
            <w:fldChar w:fldCharType="separate"/>
          </w:r>
          <w:r>
            <w:rPr>
              <w:spacing w:val="-2"/>
            </w:rPr>
            <w:t>Introduction</w:t>
          </w:r>
          <w:r>
            <w:tab/>
          </w:r>
          <w:r>
            <w:rPr>
              <w:rFonts w:hint="default"/>
              <w:lang w:val="en-US"/>
            </w:rPr>
            <w:t>1</w:t>
          </w:r>
          <w:r>
            <w:rPr>
              <w:spacing w:val="-5"/>
            </w:rPr>
            <w:fldChar w:fldCharType="end"/>
          </w:r>
          <w:r>
            <w:rPr>
              <w:rFonts w:hint="default"/>
              <w:spacing w:val="-5"/>
              <w:lang w:val="en-US"/>
            </w:rPr>
            <w:t>1</w:t>
          </w:r>
        </w:p>
        <w:p w14:paraId="2C99B303">
          <w:pPr>
            <w:pStyle w:val="19"/>
            <w:numPr>
              <w:ilvl w:val="1"/>
              <w:numId w:val="5"/>
            </w:numPr>
            <w:tabs>
              <w:tab w:val="left" w:pos="1797"/>
              <w:tab w:val="right" w:leader="dot" w:pos="10020"/>
            </w:tabs>
            <w:spacing w:before="37" w:after="0" w:line="240" w:lineRule="auto"/>
            <w:ind w:left="1797" w:right="0" w:hanging="357"/>
            <w:jc w:val="left"/>
          </w:pPr>
          <w:r>
            <w:fldChar w:fldCharType="begin"/>
          </w:r>
          <w:r>
            <w:instrText xml:space="preserve"> HYPERLINK \l "_TOC_250008" \h </w:instrText>
          </w:r>
          <w:r>
            <w:fldChar w:fldCharType="separate"/>
          </w:r>
          <w:r>
            <w:rPr>
              <w:spacing w:val="-2"/>
            </w:rPr>
            <w:t>Design</w:t>
          </w:r>
          <w:r>
            <w:rPr>
              <w:spacing w:val="-3"/>
            </w:rPr>
            <w:t xml:space="preserve"> </w:t>
          </w:r>
          <w:r>
            <w:rPr>
              <w:spacing w:val="-2"/>
            </w:rPr>
            <w:t>Requirements</w:t>
          </w:r>
          <w:r>
            <w:tab/>
          </w:r>
          <w:r>
            <w:rPr>
              <w:rFonts w:hint="default"/>
              <w:lang w:val="en-US"/>
            </w:rPr>
            <w:t>1</w:t>
          </w:r>
          <w:r>
            <w:rPr>
              <w:spacing w:val="-5"/>
            </w:rPr>
            <w:fldChar w:fldCharType="end"/>
          </w:r>
          <w:r>
            <w:rPr>
              <w:rFonts w:hint="default"/>
              <w:spacing w:val="-5"/>
              <w:lang w:val="en-US"/>
            </w:rPr>
            <w:t>1</w:t>
          </w:r>
        </w:p>
        <w:p w14:paraId="417CEE70">
          <w:pPr>
            <w:pStyle w:val="21"/>
            <w:numPr>
              <w:ilvl w:val="2"/>
              <w:numId w:val="5"/>
            </w:numPr>
            <w:tabs>
              <w:tab w:val="left" w:pos="2157"/>
              <w:tab w:val="right" w:leader="dot" w:pos="10032"/>
            </w:tabs>
            <w:spacing w:before="38" w:after="0" w:line="240" w:lineRule="auto"/>
            <w:ind w:left="2157" w:right="0" w:hanging="357"/>
            <w:jc w:val="left"/>
          </w:pPr>
          <w:r>
            <w:fldChar w:fldCharType="begin"/>
          </w:r>
          <w:r>
            <w:instrText xml:space="preserve"> HYPERLINK \l "_TOC_250007" \h </w:instrText>
          </w:r>
          <w:r>
            <w:fldChar w:fldCharType="separate"/>
          </w:r>
          <w:r>
            <w:rPr>
              <w:rFonts w:hint="default"/>
              <w:lang w:val="en-US"/>
            </w:rPr>
            <w:t>Libraries Installation</w:t>
          </w:r>
          <w:r>
            <w:tab/>
          </w:r>
          <w:r>
            <w:rPr>
              <w:rFonts w:hint="default"/>
              <w:lang w:val="en-US"/>
            </w:rPr>
            <w:t>1</w:t>
          </w:r>
          <w:r>
            <w:rPr>
              <w:spacing w:val="-5"/>
            </w:rPr>
            <w:fldChar w:fldCharType="end"/>
          </w:r>
          <w:r>
            <w:rPr>
              <w:rFonts w:hint="default"/>
              <w:spacing w:val="-5"/>
              <w:lang w:val="en-US"/>
            </w:rPr>
            <w:t>1</w:t>
          </w:r>
        </w:p>
        <w:p w14:paraId="0939B0F8">
          <w:pPr>
            <w:pStyle w:val="21"/>
            <w:numPr>
              <w:ilvl w:val="2"/>
              <w:numId w:val="5"/>
            </w:numPr>
            <w:tabs>
              <w:tab w:val="left" w:pos="2157"/>
              <w:tab w:val="right" w:leader="dot" w:pos="10027"/>
            </w:tabs>
            <w:spacing w:before="42" w:after="0" w:line="240" w:lineRule="auto"/>
            <w:ind w:left="2157" w:right="0" w:hanging="357"/>
            <w:jc w:val="left"/>
          </w:pPr>
          <w:r>
            <w:fldChar w:fldCharType="begin"/>
          </w:r>
          <w:r>
            <w:instrText xml:space="preserve"> HYPERLINK \l "_TOC_250006" \h </w:instrText>
          </w:r>
          <w:r>
            <w:fldChar w:fldCharType="separate"/>
          </w:r>
          <w:r>
            <w:rPr>
              <w:spacing w:val="-2"/>
            </w:rPr>
            <w:t>Command</w:t>
          </w:r>
          <w:r>
            <w:rPr>
              <w:spacing w:val="-4"/>
            </w:rPr>
            <w:t xml:space="preserve"> </w:t>
          </w:r>
          <w:r>
            <w:rPr>
              <w:spacing w:val="-2"/>
            </w:rPr>
            <w:t>Prompt</w:t>
          </w:r>
          <w:r>
            <w:rPr>
              <w:spacing w:val="-1"/>
            </w:rPr>
            <w:t xml:space="preserve"> </w:t>
          </w:r>
          <w:r>
            <w:rPr>
              <w:spacing w:val="-2"/>
            </w:rPr>
            <w:t>Terminal</w:t>
          </w:r>
          <w:r>
            <w:tab/>
          </w:r>
          <w:r>
            <w:rPr>
              <w:spacing w:val="-5"/>
            </w:rPr>
            <w:t>1</w:t>
          </w:r>
          <w:r>
            <w:rPr>
              <w:rFonts w:hint="default"/>
              <w:spacing w:val="-5"/>
              <w:lang w:val="en-US"/>
            </w:rPr>
            <w:t>1</w:t>
          </w:r>
          <w:r>
            <w:rPr>
              <w:spacing w:val="-5"/>
            </w:rPr>
            <w:fldChar w:fldCharType="end"/>
          </w:r>
        </w:p>
        <w:p w14:paraId="65290EF2">
          <w:pPr>
            <w:pStyle w:val="19"/>
            <w:numPr>
              <w:ilvl w:val="1"/>
              <w:numId w:val="5"/>
            </w:numPr>
            <w:tabs>
              <w:tab w:val="left" w:pos="1797"/>
              <w:tab w:val="right" w:leader="dot" w:pos="10034"/>
            </w:tabs>
            <w:spacing w:before="35" w:after="0" w:line="240" w:lineRule="auto"/>
            <w:ind w:left="1797" w:right="0" w:hanging="357"/>
            <w:jc w:val="left"/>
          </w:pPr>
          <w:r>
            <w:fldChar w:fldCharType="begin"/>
          </w:r>
          <w:r>
            <w:instrText xml:space="preserve"> HYPERLINK \l "_TOC_250005" \h </w:instrText>
          </w:r>
          <w:r>
            <w:fldChar w:fldCharType="separate"/>
          </w:r>
          <w:r>
            <w:rPr>
              <w:spacing w:val="-2"/>
            </w:rPr>
            <w:t>Experimental</w:t>
          </w:r>
          <w:r>
            <w:t xml:space="preserve"> </w:t>
          </w:r>
          <w:r>
            <w:rPr>
              <w:spacing w:val="-2"/>
            </w:rPr>
            <w:t>Results</w:t>
          </w:r>
          <w:r>
            <w:tab/>
          </w:r>
          <w:r>
            <w:rPr>
              <w:rFonts w:hint="default"/>
              <w:lang w:val="en-US"/>
            </w:rPr>
            <w:t>1</w:t>
          </w:r>
          <w:r>
            <w:rPr>
              <w:spacing w:val="-5"/>
            </w:rPr>
            <w:fldChar w:fldCharType="end"/>
          </w:r>
          <w:r>
            <w:rPr>
              <w:rFonts w:hint="default"/>
              <w:spacing w:val="-5"/>
              <w:lang w:val="en-US"/>
            </w:rPr>
            <w:t>2</w:t>
          </w:r>
        </w:p>
        <w:p w14:paraId="3D0C9722">
          <w:pPr>
            <w:pStyle w:val="19"/>
            <w:widowControl w:val="0"/>
            <w:numPr>
              <w:numId w:val="0"/>
            </w:numPr>
            <w:tabs>
              <w:tab w:val="left" w:pos="1797"/>
              <w:tab w:val="right" w:leader="dot" w:pos="10034"/>
            </w:tabs>
            <w:suppressAutoHyphens/>
            <w:bidi w:val="0"/>
            <w:spacing w:before="35" w:after="0" w:line="240" w:lineRule="auto"/>
            <w:ind w:right="0" w:rightChars="0"/>
            <w:jc w:val="left"/>
            <w:rPr>
              <w:rFonts w:hint="default"/>
              <w:spacing w:val="-5"/>
              <w:lang w:val="en-US"/>
            </w:rPr>
          </w:pPr>
        </w:p>
        <w:p w14:paraId="4A5EBA33">
          <w:pPr>
            <w:pStyle w:val="19"/>
            <w:widowControl w:val="0"/>
            <w:numPr>
              <w:numId w:val="0"/>
            </w:numPr>
            <w:tabs>
              <w:tab w:val="left" w:pos="1797"/>
              <w:tab w:val="right" w:leader="dot" w:pos="10034"/>
            </w:tabs>
            <w:suppressAutoHyphens/>
            <w:bidi w:val="0"/>
            <w:spacing w:before="35" w:after="0" w:line="240" w:lineRule="auto"/>
            <w:ind w:right="0" w:rightChars="0"/>
            <w:jc w:val="left"/>
            <w:rPr>
              <w:rFonts w:hint="default"/>
              <w:spacing w:val="-5"/>
              <w:lang w:val="en-US"/>
            </w:rPr>
          </w:pPr>
        </w:p>
        <w:p w14:paraId="5E614534">
          <w:pPr>
            <w:pStyle w:val="16"/>
            <w:tabs>
              <w:tab w:val="right" w:leader="dot" w:pos="10036"/>
            </w:tabs>
            <w:spacing w:before="119" w:after="0"/>
          </w:pPr>
          <w:r>
            <w:t>CHAPTER</w:t>
          </w:r>
          <w:r>
            <w:rPr>
              <w:spacing w:val="-15"/>
            </w:rPr>
            <w:t xml:space="preserve"> </w:t>
          </w:r>
          <w:r>
            <w:rPr>
              <w:spacing w:val="-12"/>
            </w:rPr>
            <w:t>4</w:t>
          </w:r>
          <w:r>
            <w:tab/>
          </w:r>
          <w:r>
            <w:rPr>
              <w:spacing w:val="-5"/>
            </w:rPr>
            <w:t>13</w:t>
          </w:r>
        </w:p>
        <w:p w14:paraId="42573CE6">
          <w:pPr>
            <w:pStyle w:val="18"/>
          </w:pPr>
          <w:r>
            <w:rPr>
              <w:spacing w:val="-2"/>
            </w:rPr>
            <w:t>CODE</w:t>
          </w:r>
          <w:r>
            <w:rPr>
              <w:spacing w:val="-6"/>
            </w:rPr>
            <w:t xml:space="preserve"> </w:t>
          </w:r>
          <w:r>
            <w:rPr>
              <w:spacing w:val="-2"/>
            </w:rPr>
            <w:t>IMPLEMENTATION</w:t>
          </w:r>
        </w:p>
        <w:p w14:paraId="3149F896">
          <w:pPr>
            <w:pStyle w:val="19"/>
            <w:numPr>
              <w:ilvl w:val="1"/>
              <w:numId w:val="6"/>
            </w:numPr>
            <w:tabs>
              <w:tab w:val="left" w:pos="1797"/>
              <w:tab w:val="right" w:leader="dot" w:pos="9928"/>
            </w:tabs>
            <w:spacing w:before="239" w:after="0" w:line="240" w:lineRule="auto"/>
            <w:ind w:left="1797" w:right="0" w:hanging="357"/>
            <w:jc w:val="left"/>
          </w:pPr>
          <w:r>
            <w:fldChar w:fldCharType="begin"/>
          </w:r>
          <w:r>
            <w:instrText xml:space="preserve"> HYPERLINK \l "_TOC_250003" \h </w:instrText>
          </w:r>
          <w:r>
            <w:fldChar w:fldCharType="separate"/>
          </w:r>
          <w:r>
            <w:t>Code</w:t>
          </w:r>
          <w:r>
            <w:rPr>
              <w:spacing w:val="-11"/>
            </w:rPr>
            <w:t xml:space="preserve"> </w:t>
          </w:r>
          <w:r>
            <w:rPr>
              <w:spacing w:val="-2"/>
            </w:rPr>
            <w:t>Implementation</w:t>
          </w:r>
          <w:r>
            <w:tab/>
          </w:r>
          <w:r>
            <w:rPr>
              <w:spacing w:val="-5"/>
            </w:rPr>
            <w:t>13</w:t>
          </w:r>
          <w:r>
            <w:rPr>
              <w:spacing w:val="-5"/>
            </w:rPr>
            <w:fldChar w:fldCharType="end"/>
          </w:r>
        </w:p>
        <w:p w14:paraId="3F8296AB">
          <w:pPr>
            <w:pStyle w:val="21"/>
            <w:numPr>
              <w:ilvl w:val="2"/>
              <w:numId w:val="6"/>
            </w:numPr>
            <w:tabs>
              <w:tab w:val="left" w:pos="2157"/>
              <w:tab w:val="right" w:leader="dot" w:pos="9943"/>
            </w:tabs>
            <w:spacing w:before="37" w:after="0" w:line="240" w:lineRule="auto"/>
            <w:ind w:left="2157" w:right="0" w:hanging="357"/>
            <w:jc w:val="left"/>
          </w:pPr>
          <w:r>
            <w:rPr>
              <w:rFonts w:hint="default"/>
              <w:spacing w:val="-2"/>
              <w:lang w:val="en-US"/>
            </w:rPr>
            <w:t>M</w:t>
          </w:r>
          <w:r>
            <w:rPr>
              <w:spacing w:val="-2"/>
            </w:rPr>
            <w:t>ain.py</w:t>
          </w:r>
          <w:r>
            <w:tab/>
          </w:r>
          <w:r>
            <w:rPr>
              <w:spacing w:val="-5"/>
            </w:rPr>
            <w:t>13</w:t>
          </w:r>
        </w:p>
        <w:p w14:paraId="7DCCB1CC">
          <w:pPr>
            <w:pStyle w:val="21"/>
            <w:numPr>
              <w:ilvl w:val="2"/>
              <w:numId w:val="6"/>
            </w:numPr>
            <w:tabs>
              <w:tab w:val="left" w:pos="2157"/>
              <w:tab w:val="right" w:leader="dot" w:pos="9943"/>
            </w:tabs>
            <w:spacing w:before="38" w:after="0" w:line="240" w:lineRule="auto"/>
            <w:ind w:left="2157" w:right="0" w:hanging="357"/>
            <w:jc w:val="left"/>
          </w:pPr>
          <w:r>
            <w:rPr>
              <w:rFonts w:hint="default"/>
              <w:spacing w:val="-2"/>
              <w:lang w:val="en-US"/>
            </w:rPr>
            <w:t>utility</w:t>
          </w:r>
          <w:r>
            <w:rPr>
              <w:spacing w:val="-2"/>
            </w:rPr>
            <w:t>.py</w:t>
          </w:r>
          <w:r>
            <w:tab/>
          </w:r>
          <w:r>
            <w:rPr>
              <w:spacing w:val="-5"/>
            </w:rPr>
            <w:t>1</w:t>
          </w:r>
          <w:r>
            <w:rPr>
              <w:rFonts w:hint="default"/>
              <w:spacing w:val="-5"/>
              <w:lang w:val="en-US"/>
            </w:rPr>
            <w:t>4</w:t>
          </w:r>
        </w:p>
        <w:p w14:paraId="7BF0BA04">
          <w:pPr>
            <w:pStyle w:val="21"/>
            <w:numPr>
              <w:ilvl w:val="2"/>
              <w:numId w:val="6"/>
            </w:numPr>
            <w:tabs>
              <w:tab w:val="left" w:pos="2157"/>
              <w:tab w:val="right" w:leader="dot" w:pos="9943"/>
            </w:tabs>
            <w:spacing w:before="38" w:after="0" w:line="240" w:lineRule="auto"/>
            <w:ind w:left="2157" w:right="0" w:hanging="357"/>
            <w:jc w:val="left"/>
          </w:pPr>
          <w:r>
            <w:rPr>
              <w:rFonts w:hint="default"/>
              <w:lang w:val="en-US"/>
            </w:rPr>
            <w:t>pso.py……………………………………………………………….…………………..20</w:t>
          </w:r>
        </w:p>
        <w:p w14:paraId="4BFC7B4E">
          <w:pPr>
            <w:pStyle w:val="16"/>
            <w:tabs>
              <w:tab w:val="right" w:leader="dot" w:pos="9971"/>
            </w:tabs>
            <w:rPr>
              <w:rFonts w:hint="default"/>
              <w:spacing w:val="-5"/>
              <w:lang w:val="en-US"/>
            </w:rPr>
          </w:pPr>
          <w:r>
            <w:t>CHAPTER</w:t>
          </w:r>
          <w:r>
            <w:rPr>
              <w:spacing w:val="-15"/>
            </w:rPr>
            <w:t xml:space="preserve"> </w:t>
          </w:r>
          <w:r>
            <w:rPr>
              <w:spacing w:val="-12"/>
            </w:rPr>
            <w:t>5</w:t>
          </w:r>
          <w:r>
            <w:tab/>
          </w:r>
          <w:r>
            <w:rPr>
              <w:spacing w:val="-5"/>
            </w:rPr>
            <w:t>2</w:t>
          </w:r>
          <w:r>
            <w:rPr>
              <w:rFonts w:hint="default"/>
              <w:spacing w:val="-5"/>
              <w:lang w:val="en-US"/>
            </w:rPr>
            <w:t>4</w:t>
          </w:r>
        </w:p>
        <w:p w14:paraId="42DD89CD">
          <w:pPr>
            <w:pStyle w:val="18"/>
          </w:pPr>
          <w:r>
            <w:t>WORK</w:t>
          </w:r>
          <w:r>
            <w:rPr>
              <w:spacing w:val="-15"/>
            </w:rPr>
            <w:t xml:space="preserve"> </w:t>
          </w:r>
          <w:r>
            <w:rPr>
              <w:spacing w:val="-4"/>
            </w:rPr>
            <w:t>PLAN</w:t>
          </w:r>
        </w:p>
        <w:p w14:paraId="202892B1">
          <w:pPr>
            <w:pStyle w:val="19"/>
            <w:numPr>
              <w:ilvl w:val="1"/>
              <w:numId w:val="7"/>
            </w:numPr>
            <w:tabs>
              <w:tab w:val="left" w:pos="1797"/>
              <w:tab w:val="right" w:leader="dot" w:pos="9928"/>
            </w:tabs>
            <w:spacing w:before="237" w:after="0" w:line="240" w:lineRule="auto"/>
            <w:ind w:left="1797" w:right="0" w:hanging="357"/>
            <w:jc w:val="left"/>
          </w:pPr>
          <w:r>
            <w:fldChar w:fldCharType="begin"/>
          </w:r>
          <w:r>
            <w:instrText xml:space="preserve"> HYPERLINK \l "_TOC_250002" \h </w:instrText>
          </w:r>
          <w:r>
            <w:fldChar w:fldCharType="separate"/>
          </w:r>
          <w:r>
            <w:rPr>
              <w:spacing w:val="-2"/>
            </w:rPr>
            <w:t>Introduction</w:t>
          </w:r>
          <w:r>
            <w:tab/>
          </w:r>
          <w:r>
            <w:rPr>
              <w:spacing w:val="-5"/>
            </w:rPr>
            <w:t>2</w:t>
          </w:r>
          <w:r>
            <w:rPr>
              <w:rFonts w:hint="default"/>
              <w:spacing w:val="-5"/>
              <w:lang w:val="en-US"/>
            </w:rPr>
            <w:t>4</w:t>
          </w:r>
          <w:r>
            <w:rPr>
              <w:spacing w:val="-5"/>
            </w:rPr>
            <w:fldChar w:fldCharType="end"/>
          </w:r>
        </w:p>
        <w:p w14:paraId="7C1289BD">
          <w:pPr>
            <w:pStyle w:val="19"/>
            <w:numPr>
              <w:ilvl w:val="1"/>
              <w:numId w:val="7"/>
            </w:numPr>
            <w:tabs>
              <w:tab w:val="left" w:pos="1797"/>
              <w:tab w:val="right" w:leader="dot" w:pos="9945"/>
            </w:tabs>
            <w:spacing w:before="40" w:after="0" w:line="240" w:lineRule="auto"/>
            <w:ind w:left="1797" w:right="0" w:hanging="357"/>
            <w:jc w:val="left"/>
          </w:pPr>
          <w:r>
            <w:fldChar w:fldCharType="begin"/>
          </w:r>
          <w:r>
            <w:instrText xml:space="preserve"> HYPERLINK \l "_TOC_250001" \h </w:instrText>
          </w:r>
          <w:r>
            <w:fldChar w:fldCharType="separate"/>
          </w:r>
          <w:r>
            <w:rPr>
              <w:spacing w:val="-2"/>
            </w:rPr>
            <w:t>Work</w:t>
          </w:r>
          <w:r>
            <w:rPr>
              <w:rFonts w:hint="default"/>
              <w:spacing w:val="-2"/>
              <w:lang w:val="en-US"/>
            </w:rPr>
            <w:t xml:space="preserve"> </w:t>
          </w:r>
          <w:r>
            <w:rPr>
              <w:spacing w:val="-2"/>
            </w:rPr>
            <w:t>Break</w:t>
          </w:r>
          <w:r>
            <w:rPr>
              <w:spacing w:val="-4"/>
            </w:rPr>
            <w:t xml:space="preserve"> </w:t>
          </w:r>
          <w:r>
            <w:rPr>
              <w:spacing w:val="-2"/>
            </w:rPr>
            <w:t>Down</w:t>
          </w:r>
          <w:r>
            <w:rPr>
              <w:spacing w:val="-1"/>
            </w:rPr>
            <w:t xml:space="preserve"> </w:t>
          </w:r>
          <w:r>
            <w:rPr>
              <w:spacing w:val="-2"/>
            </w:rPr>
            <w:t>Structure</w:t>
          </w:r>
          <w:r>
            <w:tab/>
          </w:r>
          <w:r>
            <w:rPr>
              <w:spacing w:val="-5"/>
            </w:rPr>
            <w:t>2</w:t>
          </w:r>
          <w:r>
            <w:rPr>
              <w:rFonts w:hint="default"/>
              <w:spacing w:val="-5"/>
              <w:lang w:val="en-US"/>
            </w:rPr>
            <w:t>4</w:t>
          </w:r>
          <w:r>
            <w:rPr>
              <w:spacing w:val="-5"/>
            </w:rPr>
            <w:fldChar w:fldCharType="end"/>
          </w:r>
        </w:p>
        <w:p w14:paraId="64A77E73">
          <w:pPr>
            <w:pStyle w:val="16"/>
            <w:tabs>
              <w:tab w:val="right" w:leader="dot" w:pos="10031"/>
            </w:tabs>
            <w:rPr>
              <w:rFonts w:hint="default"/>
              <w:lang w:val="en-US"/>
            </w:rPr>
          </w:pPr>
          <w:r>
            <w:t>CHAPTER</w:t>
          </w:r>
          <w:r>
            <w:rPr>
              <w:spacing w:val="-15"/>
            </w:rPr>
            <w:t xml:space="preserve"> </w:t>
          </w:r>
          <w:r>
            <w:rPr>
              <w:spacing w:val="-12"/>
            </w:rPr>
            <w:t>6</w:t>
          </w:r>
          <w:r>
            <w:tab/>
          </w:r>
          <w:r>
            <w:rPr>
              <w:spacing w:val="-5"/>
            </w:rPr>
            <w:t>2</w:t>
          </w:r>
          <w:r>
            <w:rPr>
              <w:rFonts w:hint="default"/>
              <w:spacing w:val="-5"/>
              <w:lang w:val="en-US"/>
            </w:rPr>
            <w:t>5</w:t>
          </w:r>
        </w:p>
        <w:p w14:paraId="25DCD627">
          <w:pPr>
            <w:pStyle w:val="18"/>
            <w:tabs>
              <w:tab w:val="right" w:leader="dot" w:pos="10003"/>
            </w:tabs>
            <w:rPr>
              <w:rFonts w:hint="default"/>
              <w:lang w:val="en-US"/>
            </w:rPr>
          </w:pPr>
          <w:r>
            <w:rPr>
              <w:spacing w:val="-2"/>
            </w:rPr>
            <w:t>CONCLUSION</w:t>
          </w:r>
          <w:r>
            <w:rPr>
              <w:spacing w:val="-5"/>
            </w:rPr>
            <w:t xml:space="preserve"> </w:t>
          </w:r>
          <w:r>
            <w:rPr>
              <w:spacing w:val="-2"/>
            </w:rPr>
            <w:t>AND</w:t>
          </w:r>
          <w:r>
            <w:rPr>
              <w:spacing w:val="-4"/>
            </w:rPr>
            <w:t xml:space="preserve"> </w:t>
          </w:r>
          <w:r>
            <w:rPr>
              <w:spacing w:val="-2"/>
            </w:rPr>
            <w:t xml:space="preserve">FUTURE </w:t>
          </w:r>
          <w:r>
            <w:rPr>
              <w:spacing w:val="-4"/>
            </w:rPr>
            <w:t>WORK</w:t>
          </w:r>
          <w:r>
            <w:tab/>
          </w:r>
          <w:r>
            <w:rPr>
              <w:spacing w:val="-5"/>
            </w:rPr>
            <w:t>2</w:t>
          </w:r>
          <w:r>
            <w:rPr>
              <w:rFonts w:hint="default"/>
              <w:spacing w:val="-5"/>
              <w:lang w:val="en-US"/>
            </w:rPr>
            <w:t>5</w:t>
          </w:r>
        </w:p>
        <w:p w14:paraId="3E6270FD">
          <w:pPr>
            <w:pStyle w:val="16"/>
            <w:tabs>
              <w:tab w:val="right" w:leader="dot" w:pos="10060"/>
            </w:tabs>
            <w:spacing w:before="237" w:after="0"/>
            <w:sectPr>
              <w:type w:val="continuous"/>
              <w:pgSz w:w="12240" w:h="15840"/>
              <w:pgMar w:top="1380" w:right="360" w:bottom="1417" w:left="720" w:header="0" w:footer="992" w:gutter="0"/>
              <w:pgBorders>
                <w:top w:val="single" w:color="auto" w:sz="4" w:space="1"/>
                <w:left w:val="single" w:color="auto" w:sz="4" w:space="4"/>
                <w:bottom w:val="single" w:color="auto" w:sz="4" w:space="1"/>
                <w:right w:val="single" w:color="auto" w:sz="4" w:space="4"/>
              </w:pgBorders>
              <w:cols w:space="720" w:num="1"/>
              <w:formProt w:val="0"/>
              <w:docGrid w:linePitch="100" w:charSpace="0"/>
            </w:sectPr>
          </w:pPr>
          <w:r>
            <w:fldChar w:fldCharType="begin"/>
          </w:r>
          <w:r>
            <w:instrText xml:space="preserve"> HYPERLINK \l "_TOC_250000" \h </w:instrText>
          </w:r>
          <w:r>
            <w:fldChar w:fldCharType="separate"/>
          </w:r>
          <w:r>
            <w:rPr>
              <w:spacing w:val="-2"/>
            </w:rPr>
            <w:t>REFERENCES</w:t>
          </w:r>
          <w:r>
            <w:tab/>
          </w:r>
          <w:r>
            <w:rPr>
              <w:rFonts w:hint="default"/>
              <w:lang w:val="en-US"/>
            </w:rPr>
            <w:t>2</w:t>
          </w:r>
          <w:r>
            <w:rPr>
              <w:spacing w:val="-5"/>
            </w:rPr>
            <w:fldChar w:fldCharType="end"/>
          </w:r>
          <w:r>
            <w:rPr>
              <w:rFonts w:hint="default"/>
              <w:spacing w:val="-5"/>
              <w:lang w:val="en-US"/>
            </w:rPr>
            <w:t>6</w:t>
          </w:r>
        </w:p>
      </w:sdtContent>
    </w:sdt>
    <w:p w14:paraId="65B53BE2">
      <w:pPr>
        <w:spacing w:before="60" w:after="0" w:line="355" w:lineRule="auto"/>
        <w:ind w:left="4132" w:right="4486" w:hanging="7"/>
        <w:jc w:val="center"/>
        <w:rPr>
          <w:b/>
          <w:sz w:val="32"/>
        </w:rPr>
      </w:pPr>
      <w:bookmarkStart w:id="11" w:name="CHAPTER_-_1_INTRODUCTION"/>
      <w:bookmarkEnd w:id="11"/>
      <w:r>
        <w:rPr>
          <w:b/>
          <w:sz w:val="32"/>
        </w:rPr>
        <w:t xml:space="preserve">CHAPTER - 1 </w:t>
      </w:r>
      <w:r>
        <w:rPr>
          <w:b/>
          <w:spacing w:val="-4"/>
          <w:sz w:val="32"/>
        </w:rPr>
        <w:t>INTRODUCTION</w:t>
      </w:r>
    </w:p>
    <w:p w14:paraId="4479EF6A">
      <w:pPr>
        <w:pStyle w:val="8"/>
        <w:rPr>
          <w:b/>
          <w:sz w:val="28"/>
        </w:rPr>
      </w:pPr>
    </w:p>
    <w:p w14:paraId="3FC59C20">
      <w:pPr>
        <w:pStyle w:val="8"/>
        <w:rPr>
          <w:b/>
          <w:sz w:val="28"/>
        </w:rPr>
      </w:pPr>
    </w:p>
    <w:p w14:paraId="349F2330">
      <w:pPr>
        <w:pStyle w:val="8"/>
        <w:spacing w:before="72" w:after="0"/>
        <w:rPr>
          <w:b/>
          <w:sz w:val="28"/>
        </w:rPr>
      </w:pPr>
    </w:p>
    <w:p w14:paraId="6ABC8D5B">
      <w:pPr>
        <w:pStyle w:val="4"/>
        <w:numPr>
          <w:ilvl w:val="1"/>
          <w:numId w:val="8"/>
        </w:numPr>
        <w:tabs>
          <w:tab w:val="left" w:pos="1137"/>
        </w:tabs>
        <w:spacing w:before="0" w:after="0" w:line="240" w:lineRule="auto"/>
        <w:ind w:left="1137" w:right="0" w:hanging="777"/>
        <w:jc w:val="left"/>
      </w:pPr>
      <w:bookmarkStart w:id="12" w:name="_TOC_250017"/>
      <w:r>
        <w:t>Project</w:t>
      </w:r>
      <w:r>
        <w:rPr>
          <w:spacing w:val="-12"/>
        </w:rPr>
        <w:t xml:space="preserve"> </w:t>
      </w:r>
      <w:bookmarkEnd w:id="12"/>
      <w:r>
        <w:rPr>
          <w:spacing w:val="-2"/>
        </w:rPr>
        <w:t>Objective:</w:t>
      </w:r>
    </w:p>
    <w:p w14:paraId="28A23C29">
      <w:pPr>
        <w:pStyle w:val="8"/>
        <w:spacing w:before="92" w:after="0"/>
        <w:rPr>
          <w:b/>
          <w:sz w:val="28"/>
        </w:rPr>
      </w:pPr>
    </w:p>
    <w:p w14:paraId="160441B0">
      <w:pPr>
        <w:keepNext w:val="0"/>
        <w:keepLines w:val="0"/>
        <w:widowControl/>
        <w:spacing w:line="480" w:lineRule="auto"/>
        <w:ind w:left="0" w:right="0" w:firstLine="240"/>
        <w:jc w:val="left"/>
        <w:rPr>
          <w:rFonts w:ascii="Times New Roman" w:hAnsi="Times New Roman" w:eastAsia="SimSun" w:cs="Times New Roman"/>
          <w:color w:val="000000"/>
          <w:kern w:val="0"/>
          <w:sz w:val="24"/>
          <w:szCs w:val="24"/>
          <w:lang w:val="en-US" w:eastAsia="zh-CN" w:bidi="ar-SA"/>
        </w:rPr>
      </w:pPr>
      <w:r>
        <w:rPr>
          <w:rFonts w:eastAsia="SimSun" w:cs="Times New Roman"/>
          <w:color w:val="000000"/>
          <w:kern w:val="0"/>
          <w:sz w:val="24"/>
          <w:szCs w:val="24"/>
          <w:lang w:val="en-US" w:eastAsia="zh-CN" w:bidi="ar-SA"/>
        </w:rPr>
        <w:t xml:space="preserve">The primary objective of underwater image enhancement is to recover the quality that has been degraded </w:t>
      </w:r>
    </w:p>
    <w:p w14:paraId="7912AC50">
      <w:pPr>
        <w:keepNext w:val="0"/>
        <w:keepLines w:val="0"/>
        <w:widowControl/>
        <w:spacing w:line="480" w:lineRule="auto"/>
        <w:ind w:left="0" w:right="0" w:firstLine="240"/>
        <w:jc w:val="left"/>
        <w:rPr>
          <w:rFonts w:ascii="Times New Roman" w:hAnsi="Times New Roman" w:eastAsia="SimSun" w:cs="Times New Roman"/>
          <w:color w:val="000000"/>
          <w:kern w:val="0"/>
          <w:sz w:val="24"/>
          <w:szCs w:val="24"/>
          <w:lang w:val="en-US" w:eastAsia="zh-CN" w:bidi="ar-SA"/>
        </w:rPr>
      </w:pPr>
      <w:r>
        <w:rPr>
          <w:rFonts w:eastAsia="SimSun" w:cs="Times New Roman"/>
          <w:color w:val="000000"/>
          <w:kern w:val="0"/>
          <w:sz w:val="24"/>
          <w:szCs w:val="24"/>
          <w:lang w:val="en-US" w:eastAsia="zh-CN" w:bidi="ar-SA"/>
        </w:rPr>
        <w:t xml:space="preserve">due to scatters and amalgamation within the underwater environment. These images suffer from strong </w:t>
      </w:r>
    </w:p>
    <w:p w14:paraId="36795DB8">
      <w:pPr>
        <w:keepNext w:val="0"/>
        <w:keepLines w:val="0"/>
        <w:widowControl/>
        <w:spacing w:line="480" w:lineRule="auto"/>
        <w:ind w:left="0" w:right="0" w:firstLine="240"/>
        <w:jc w:val="left"/>
        <w:rPr>
          <w:rFonts w:ascii="Times New Roman" w:hAnsi="Times New Roman" w:eastAsia="SimSun" w:cs="Times New Roman"/>
          <w:color w:val="000000"/>
          <w:kern w:val="0"/>
          <w:sz w:val="24"/>
          <w:szCs w:val="24"/>
          <w:lang w:val="en-US" w:eastAsia="zh-CN" w:bidi="ar-SA"/>
        </w:rPr>
      </w:pPr>
      <w:r>
        <w:rPr>
          <w:rFonts w:eastAsia="SimSun" w:cs="Times New Roman"/>
          <w:color w:val="000000"/>
          <w:kern w:val="0"/>
          <w:sz w:val="24"/>
          <w:szCs w:val="24"/>
          <w:lang w:val="en-US" w:eastAsia="zh-CN" w:bidi="ar-SA"/>
        </w:rPr>
        <w:t xml:space="preserve">absorption, low contrast, noise, and poor visibility. Underwater image enhancement technique is a simple </w:t>
      </w:r>
    </w:p>
    <w:p w14:paraId="470375C6">
      <w:pPr>
        <w:keepNext w:val="0"/>
        <w:keepLines w:val="0"/>
        <w:widowControl/>
        <w:spacing w:line="480" w:lineRule="auto"/>
        <w:ind w:left="0" w:right="0" w:firstLine="240"/>
        <w:jc w:val="left"/>
        <w:rPr>
          <w:sz w:val="24"/>
          <w:szCs w:val="24"/>
        </w:rPr>
      </w:pPr>
      <w:r>
        <w:rPr>
          <w:rFonts w:eastAsia="SimSun" w:cs="Times New Roman"/>
          <w:color w:val="000000"/>
          <w:kern w:val="0"/>
          <w:sz w:val="24"/>
          <w:szCs w:val="24"/>
          <w:lang w:val="en-US" w:eastAsia="zh-CN" w:bidi="ar-SA"/>
        </w:rPr>
        <w:t xml:space="preserve">method but has a great effect on improving the quality of underwater imagery. It improves image </w:t>
      </w:r>
    </w:p>
    <w:p w14:paraId="3CCE2D86">
      <w:pPr>
        <w:keepNext w:val="0"/>
        <w:keepLines w:val="0"/>
        <w:widowControl/>
        <w:spacing w:line="480" w:lineRule="auto"/>
        <w:ind w:left="0" w:right="0" w:firstLine="240"/>
        <w:jc w:val="left"/>
        <w:rPr>
          <w:rFonts w:ascii="Times New Roman" w:hAnsi="Times New Roman" w:eastAsia="SimSun" w:cs="Times New Roman"/>
          <w:color w:val="000000"/>
          <w:kern w:val="0"/>
          <w:sz w:val="24"/>
          <w:szCs w:val="24"/>
          <w:lang w:val="en-US" w:eastAsia="zh-CN" w:bidi="ar-SA"/>
        </w:rPr>
      </w:pPr>
      <w:r>
        <w:rPr>
          <w:rFonts w:eastAsia="SimSun" w:cs="Times New Roman"/>
          <w:color w:val="000000"/>
          <w:kern w:val="0"/>
          <w:sz w:val="24"/>
          <w:szCs w:val="24"/>
          <w:lang w:val="en-US" w:eastAsia="zh-CN" w:bidi="ar-SA"/>
        </w:rPr>
        <w:t>quality by manipulating red–green–blue (RGB) color channels intensity values according to certain rules.</w:t>
      </w:r>
    </w:p>
    <w:p w14:paraId="052E8EC4">
      <w:pPr>
        <w:keepNext w:val="0"/>
        <w:keepLines w:val="0"/>
        <w:widowControl/>
        <w:spacing w:line="480" w:lineRule="auto"/>
        <w:ind w:left="240" w:right="0" w:firstLine="0"/>
        <w:jc w:val="left"/>
        <w:rPr>
          <w:rFonts w:ascii="Times New Roman" w:hAnsi="Times New Roman" w:eastAsia="SimSun" w:cs="Times New Roman"/>
          <w:color w:val="000000"/>
          <w:kern w:val="0"/>
          <w:sz w:val="24"/>
          <w:szCs w:val="24"/>
          <w:lang w:val="en-US" w:eastAsia="zh-CN" w:bidi="ar-SA"/>
        </w:rPr>
      </w:pPr>
      <w:r>
        <w:rPr>
          <w:rFonts w:eastAsia="SimSun" w:cs="Times New Roman"/>
          <w:color w:val="000000"/>
          <w:kern w:val="0"/>
          <w:sz w:val="24"/>
          <w:szCs w:val="24"/>
          <w:lang w:val="en-US" w:eastAsia="zh-CN" w:bidi="ar-SA"/>
        </w:rPr>
        <w:t xml:space="preserve"> proposed a color correction method based on automatic  color equalization (ACE) model. Their method is designed to solve strong and non uniform color cast of underwater images. PSO is a stochastic optimization technique based on the movement and  intelligence of swarms. In PSO, the concept of social interaction is used </w:t>
      </w:r>
    </w:p>
    <w:p w14:paraId="7D48B92B">
      <w:pPr>
        <w:keepNext w:val="0"/>
        <w:keepLines w:val="0"/>
        <w:widowControl/>
        <w:spacing w:line="480" w:lineRule="auto"/>
        <w:ind w:left="0" w:right="0" w:firstLine="240"/>
        <w:jc w:val="left"/>
        <w:rPr>
          <w:sz w:val="24"/>
          <w:szCs w:val="24"/>
        </w:rPr>
      </w:pPr>
      <w:r>
        <w:rPr>
          <w:rFonts w:eastAsia="SimSun" w:cs="Times New Roman"/>
          <w:color w:val="000000"/>
          <w:kern w:val="0"/>
          <w:sz w:val="24"/>
          <w:szCs w:val="24"/>
          <w:lang w:val="en-US" w:eastAsia="zh-CN" w:bidi="ar-SA"/>
        </w:rPr>
        <w:t xml:space="preserve">for solving a problem. It uses a number of particles (agents) that constitute a swarm moving around </w:t>
      </w:r>
    </w:p>
    <w:p w14:paraId="6317B968">
      <w:pPr>
        <w:keepNext w:val="0"/>
        <w:keepLines w:val="0"/>
        <w:widowControl/>
        <w:spacing w:line="480" w:lineRule="auto"/>
        <w:ind w:left="0" w:right="0" w:firstLine="240"/>
        <w:jc w:val="left"/>
        <w:rPr>
          <w:rFonts w:ascii="Times New Roman" w:hAnsi="Times New Roman" w:eastAsia="SimSun" w:cs="Times New Roman"/>
          <w:color w:val="000000"/>
          <w:kern w:val="0"/>
          <w:sz w:val="24"/>
          <w:szCs w:val="24"/>
          <w:lang w:val="en-US" w:eastAsia="zh-CN" w:bidi="ar-SA"/>
        </w:rPr>
      </w:pPr>
      <w:r>
        <w:rPr>
          <w:rFonts w:eastAsia="SimSun" w:cs="Times New Roman"/>
          <w:color w:val="000000"/>
          <w:kern w:val="0"/>
          <w:sz w:val="24"/>
          <w:szCs w:val="24"/>
          <w:lang w:val="en-US" w:eastAsia="zh-CN" w:bidi="ar-SA"/>
        </w:rPr>
        <w:t xml:space="preserve">in the search space, looking for the best solution. Each particle in the swarm looks for its positional coordinates </w:t>
      </w:r>
    </w:p>
    <w:p w14:paraId="441818B7">
      <w:pPr>
        <w:keepNext w:val="0"/>
        <w:keepLines w:val="0"/>
        <w:widowControl/>
        <w:spacing w:line="480" w:lineRule="auto"/>
        <w:ind w:left="0" w:right="0" w:firstLine="240"/>
        <w:jc w:val="left"/>
        <w:rPr>
          <w:rFonts w:ascii="Times New Roman" w:hAnsi="Times New Roman" w:eastAsia="SimSun" w:cs="Times New Roman"/>
          <w:color w:val="000000"/>
          <w:kern w:val="0"/>
          <w:sz w:val="24"/>
          <w:szCs w:val="24"/>
          <w:lang w:val="en-US" w:eastAsia="zh-CN" w:bidi="ar-SA"/>
        </w:rPr>
      </w:pPr>
      <w:r>
        <w:rPr>
          <w:rFonts w:eastAsia="SimSun" w:cs="Times New Roman"/>
          <w:color w:val="000000"/>
          <w:kern w:val="0"/>
          <w:sz w:val="24"/>
          <w:szCs w:val="24"/>
          <w:lang w:val="en-US" w:eastAsia="zh-CN" w:bidi="ar-SA"/>
        </w:rPr>
        <w:t xml:space="preserve">in the solution space, which are associated with the best solution that has been achieved so far by that particle. </w:t>
      </w:r>
    </w:p>
    <w:p w14:paraId="47744E55">
      <w:pPr>
        <w:keepNext w:val="0"/>
        <w:keepLines w:val="0"/>
        <w:widowControl/>
        <w:spacing w:line="480" w:lineRule="auto"/>
        <w:ind w:left="0" w:right="0" w:firstLine="240"/>
        <w:jc w:val="left"/>
        <w:rPr>
          <w:rFonts w:ascii="Times New Roman" w:hAnsi="Times New Roman" w:eastAsia="SimSun" w:cs="Times New Roman"/>
          <w:color w:val="000000"/>
          <w:kern w:val="0"/>
          <w:sz w:val="24"/>
          <w:szCs w:val="24"/>
          <w:lang w:val="en-US" w:eastAsia="zh-CN" w:bidi="ar-SA"/>
        </w:rPr>
      </w:pPr>
      <w:r>
        <w:rPr>
          <w:rFonts w:eastAsia="SimSun" w:cs="Times New Roman"/>
          <w:color w:val="000000"/>
          <w:kern w:val="0"/>
          <w:sz w:val="24"/>
          <w:szCs w:val="24"/>
          <w:lang w:val="en-US" w:eastAsia="zh-CN" w:bidi="ar-SA"/>
        </w:rPr>
        <w:t>It is known as pbest or personal best. Another best value known as gbest or global best is tracked by the PSO.</w:t>
      </w:r>
    </w:p>
    <w:p w14:paraId="1BD89C18">
      <w:pPr>
        <w:keepNext w:val="0"/>
        <w:keepLines w:val="0"/>
        <w:widowControl/>
        <w:spacing w:line="480" w:lineRule="auto"/>
        <w:ind w:left="0" w:right="0" w:firstLine="120"/>
        <w:jc w:val="left"/>
        <w:rPr>
          <w:sz w:val="24"/>
          <w:szCs w:val="24"/>
        </w:rPr>
      </w:pPr>
      <w:r>
        <w:rPr>
          <w:rFonts w:eastAsia="SimSun" w:cs="Times New Roman"/>
          <w:color w:val="000000"/>
          <w:kern w:val="0"/>
          <w:sz w:val="24"/>
          <w:szCs w:val="24"/>
          <w:lang w:val="en-US" w:eastAsia="zh-CN" w:bidi="ar-SA"/>
        </w:rPr>
        <w:t xml:space="preserve"> This is the best possible value obtained so far by any particle in the neighbourhood of that particle</w:t>
      </w:r>
    </w:p>
    <w:p w14:paraId="447D5B43">
      <w:pPr>
        <w:pStyle w:val="8"/>
        <w:spacing w:line="480" w:lineRule="auto"/>
        <w:ind w:left="360" w:right="557"/>
        <w:sectPr>
          <w:footerReference r:id="rId20" w:type="default"/>
          <w:pgSz w:w="12240" w:h="15840"/>
          <w:pgMar w:top="1380" w:right="360" w:bottom="1000" w:left="720" w:header="0" w:footer="807" w:gutter="0"/>
          <w:pgBorders>
            <w:top w:val="single" w:color="auto" w:sz="4" w:space="1"/>
            <w:left w:val="single" w:color="auto" w:sz="4" w:space="4"/>
            <w:bottom w:val="single" w:color="auto" w:sz="4" w:space="1"/>
            <w:right w:val="single" w:color="auto" w:sz="4" w:space="4"/>
          </w:pgBorders>
          <w:pgNumType w:fmt="decimal" w:start="1"/>
          <w:cols w:space="720" w:num="1"/>
          <w:formProt w:val="0"/>
          <w:docGrid w:linePitch="100" w:charSpace="0"/>
        </w:sectPr>
      </w:pPr>
    </w:p>
    <w:p w14:paraId="06CD5FD5">
      <w:pPr>
        <w:pStyle w:val="4"/>
        <w:numPr>
          <w:ilvl w:val="1"/>
          <w:numId w:val="8"/>
        </w:numPr>
        <w:tabs>
          <w:tab w:val="left" w:pos="1137"/>
        </w:tabs>
        <w:spacing w:before="76" w:after="0" w:line="240" w:lineRule="auto"/>
        <w:ind w:left="1137" w:right="0" w:hanging="777"/>
        <w:jc w:val="left"/>
      </w:pPr>
      <w:bookmarkStart w:id="13" w:name="_TOC_250016"/>
      <w:r>
        <w:rPr>
          <w:spacing w:val="-2"/>
        </w:rPr>
        <w:t>B</w:t>
      </w:r>
      <w:bookmarkEnd w:id="13"/>
      <w:r>
        <w:rPr>
          <w:spacing w:val="-2"/>
        </w:rPr>
        <w:t>ackground</w:t>
      </w:r>
    </w:p>
    <w:p w14:paraId="38694022">
      <w:pPr>
        <w:pStyle w:val="8"/>
        <w:spacing w:before="92" w:after="0"/>
        <w:rPr>
          <w:b/>
          <w:sz w:val="28"/>
        </w:rPr>
      </w:pPr>
    </w:p>
    <w:p w14:paraId="7006E3DA">
      <w:pPr>
        <w:pStyle w:val="8"/>
        <w:spacing w:line="480" w:lineRule="auto"/>
        <w:ind w:left="360" w:right="1075"/>
      </w:pPr>
      <w:r>
        <w:t>Underwater</w:t>
      </w:r>
      <w:r>
        <w:rPr>
          <w:spacing w:val="-3"/>
        </w:rPr>
        <w:t xml:space="preserve"> </w:t>
      </w:r>
      <w:r>
        <w:t>images</w:t>
      </w:r>
      <w:r>
        <w:rPr>
          <w:spacing w:val="-4"/>
        </w:rPr>
        <w:t xml:space="preserve"> </w:t>
      </w:r>
      <w:r>
        <w:t>often</w:t>
      </w:r>
      <w:r>
        <w:rPr>
          <w:spacing w:val="-4"/>
        </w:rPr>
        <w:t xml:space="preserve"> </w:t>
      </w:r>
      <w:r>
        <w:t>suffer from</w:t>
      </w:r>
      <w:r>
        <w:rPr>
          <w:spacing w:val="-4"/>
        </w:rPr>
        <w:t xml:space="preserve"> </w:t>
      </w:r>
      <w:r>
        <w:t>poor</w:t>
      </w:r>
      <w:r>
        <w:rPr>
          <w:spacing w:val="-5"/>
        </w:rPr>
        <w:t xml:space="preserve"> </w:t>
      </w:r>
      <w:r>
        <w:t>visibility, low</w:t>
      </w:r>
      <w:r>
        <w:rPr>
          <w:spacing w:val="-5"/>
        </w:rPr>
        <w:t xml:space="preserve"> </w:t>
      </w:r>
      <w:r>
        <w:t>contrast,</w:t>
      </w:r>
      <w:r>
        <w:rPr>
          <w:spacing w:val="-2"/>
        </w:rPr>
        <w:t xml:space="preserve"> </w:t>
      </w:r>
      <w:r>
        <w:t>and</w:t>
      </w:r>
      <w:r>
        <w:rPr>
          <w:spacing w:val="-5"/>
        </w:rPr>
        <w:t xml:space="preserve"> </w:t>
      </w:r>
      <w:r>
        <w:t>color</w:t>
      </w:r>
      <w:r>
        <w:rPr>
          <w:spacing w:val="-5"/>
        </w:rPr>
        <w:t xml:space="preserve"> </w:t>
      </w:r>
      <w:r>
        <w:t>distortion</w:t>
      </w:r>
      <w:r>
        <w:rPr>
          <w:spacing w:val="-4"/>
        </w:rPr>
        <w:t xml:space="preserve"> </w:t>
      </w:r>
      <w:r>
        <w:t>due</w:t>
      </w:r>
      <w:r>
        <w:rPr>
          <w:spacing w:val="-5"/>
        </w:rPr>
        <w:t xml:space="preserve"> </w:t>
      </w:r>
      <w:r>
        <w:t>to</w:t>
      </w:r>
      <w:r>
        <w:rPr>
          <w:spacing w:val="-4"/>
        </w:rPr>
        <w:t xml:space="preserve"> </w:t>
      </w:r>
      <w:r>
        <w:t>light absorption and scattering in water. The</w:t>
      </w:r>
      <w:r>
        <w:rPr>
          <w:spacing w:val="-1"/>
        </w:rPr>
        <w:t xml:space="preserve"> </w:t>
      </w:r>
      <w:r>
        <w:t>dominance of</w:t>
      </w:r>
      <w:r>
        <w:rPr>
          <w:spacing w:val="-1"/>
        </w:rPr>
        <w:t xml:space="preserve"> </w:t>
      </w:r>
      <w:r>
        <w:t>blue and green wavelengths results in a</w:t>
      </w:r>
      <w:r>
        <w:rPr>
          <w:spacing w:val="-1"/>
        </w:rPr>
        <w:t xml:space="preserve"> </w:t>
      </w:r>
      <w:r>
        <w:t>loss</w:t>
      </w:r>
    </w:p>
    <w:p w14:paraId="5C671E99">
      <w:pPr>
        <w:pStyle w:val="8"/>
        <w:spacing w:line="480" w:lineRule="auto"/>
        <w:ind w:left="360" w:right="557"/>
      </w:pPr>
      <w:r>
        <w:t>of red-channel intensity, causing color imbalance. Additionally, uneven illumination, haze</w:t>
      </w:r>
      <w:r>
        <w:rPr>
          <w:spacing w:val="-1"/>
        </w:rPr>
        <w:t xml:space="preserve"> </w:t>
      </w:r>
      <w:r>
        <w:t>effects, and reduced</w:t>
      </w:r>
      <w:r>
        <w:rPr>
          <w:spacing w:val="-4"/>
        </w:rPr>
        <w:t xml:space="preserve"> </w:t>
      </w:r>
      <w:r>
        <w:t>contrast</w:t>
      </w:r>
      <w:r>
        <w:rPr>
          <w:spacing w:val="-2"/>
        </w:rPr>
        <w:t xml:space="preserve"> </w:t>
      </w:r>
      <w:r>
        <w:t>make</w:t>
      </w:r>
      <w:r>
        <w:rPr>
          <w:spacing w:val="-5"/>
        </w:rPr>
        <w:t xml:space="preserve"> </w:t>
      </w:r>
      <w:r>
        <w:t>it</w:t>
      </w:r>
      <w:r>
        <w:rPr>
          <w:spacing w:val="-4"/>
        </w:rPr>
        <w:t xml:space="preserve"> </w:t>
      </w:r>
      <w:r>
        <w:t>challenging</w:t>
      </w:r>
      <w:r>
        <w:rPr>
          <w:spacing w:val="-4"/>
        </w:rPr>
        <w:t xml:space="preserve"> </w:t>
      </w:r>
      <w:r>
        <w:t>to</w:t>
      </w:r>
      <w:r>
        <w:rPr>
          <w:spacing w:val="-4"/>
        </w:rPr>
        <w:t xml:space="preserve"> </w:t>
      </w:r>
      <w:r>
        <w:t>extract</w:t>
      </w:r>
      <w:r>
        <w:rPr>
          <w:spacing w:val="-4"/>
        </w:rPr>
        <w:t xml:space="preserve"> </w:t>
      </w:r>
      <w:r>
        <w:t>meaningful</w:t>
      </w:r>
      <w:r>
        <w:rPr>
          <w:spacing w:val="-2"/>
        </w:rPr>
        <w:t xml:space="preserve"> </w:t>
      </w:r>
      <w:r>
        <w:t>details</w:t>
      </w:r>
      <w:r>
        <w:rPr>
          <w:spacing w:val="-7"/>
        </w:rPr>
        <w:t xml:space="preserve"> </w:t>
      </w:r>
      <w:r>
        <w:t>from</w:t>
      </w:r>
      <w:r>
        <w:rPr>
          <w:spacing w:val="-2"/>
        </w:rPr>
        <w:t xml:space="preserve"> </w:t>
      </w:r>
      <w:r>
        <w:t>underwater</w:t>
      </w:r>
      <w:r>
        <w:rPr>
          <w:spacing w:val="-3"/>
        </w:rPr>
        <w:t xml:space="preserve"> </w:t>
      </w:r>
      <w:r>
        <w:t>images.</w:t>
      </w:r>
      <w:r>
        <w:rPr>
          <w:spacing w:val="-4"/>
        </w:rPr>
        <w:t xml:space="preserve"> </w:t>
      </w:r>
      <w:r>
        <w:t>Traditional image enhancement techniques, such as histogram equalization and simple contrast adjustments,</w:t>
      </w:r>
    </w:p>
    <w:p w14:paraId="3D276468">
      <w:pPr>
        <w:pStyle w:val="8"/>
        <w:spacing w:line="480" w:lineRule="auto"/>
        <w:ind w:left="360" w:right="996"/>
        <w:jc w:val="both"/>
        <w:sectPr>
          <w:footerReference r:id="rId22" w:type="first"/>
          <w:footerReference r:id="rId21" w:type="default"/>
          <w:pgSz w:w="12240" w:h="15840"/>
          <w:pgMar w:top="1360" w:right="360" w:bottom="1000" w:left="720" w:header="0" w:footer="807" w:gutter="0"/>
          <w:pgBorders>
            <w:top w:val="single" w:color="auto" w:sz="4" w:space="1"/>
            <w:left w:val="single" w:color="auto" w:sz="4" w:space="4"/>
            <w:bottom w:val="single" w:color="auto" w:sz="4" w:space="1"/>
            <w:right w:val="single" w:color="auto" w:sz="4" w:space="4"/>
          </w:pgBorders>
          <w:pgNumType w:fmt="decimal"/>
          <w:cols w:space="720" w:num="1"/>
          <w:formProt w:val="0"/>
          <w:docGrid w:linePitch="100" w:charSpace="0"/>
        </w:sectPr>
      </w:pPr>
      <w:r>
        <w:t>often</w:t>
      </w:r>
      <w:r>
        <w:rPr>
          <w:spacing w:val="-4"/>
        </w:rPr>
        <w:t xml:space="preserve"> </w:t>
      </w:r>
      <w:r>
        <w:t>fail</w:t>
      </w:r>
      <w:r>
        <w:rPr>
          <w:spacing w:val="-4"/>
        </w:rPr>
        <w:t xml:space="preserve"> </w:t>
      </w:r>
      <w:r>
        <w:t>to</w:t>
      </w:r>
      <w:r>
        <w:rPr>
          <w:spacing w:val="-4"/>
        </w:rPr>
        <w:t xml:space="preserve"> </w:t>
      </w:r>
      <w:r>
        <w:t>restore</w:t>
      </w:r>
      <w:r>
        <w:rPr>
          <w:spacing w:val="-3"/>
        </w:rPr>
        <w:t xml:space="preserve"> </w:t>
      </w:r>
      <w:r>
        <w:t>natural</w:t>
      </w:r>
      <w:r>
        <w:rPr>
          <w:spacing w:val="-2"/>
        </w:rPr>
        <w:t xml:space="preserve"> </w:t>
      </w:r>
      <w:r>
        <w:t>colors</w:t>
      </w:r>
      <w:r>
        <w:rPr>
          <w:spacing w:val="-4"/>
        </w:rPr>
        <w:t xml:space="preserve"> </w:t>
      </w:r>
      <w:r>
        <w:t>and</w:t>
      </w:r>
      <w:r>
        <w:rPr>
          <w:spacing w:val="-2"/>
        </w:rPr>
        <w:t xml:space="preserve"> </w:t>
      </w:r>
      <w:r>
        <w:t>fine</w:t>
      </w:r>
      <w:r>
        <w:rPr>
          <w:spacing w:val="-4"/>
        </w:rPr>
        <w:t xml:space="preserve"> </w:t>
      </w:r>
      <w:r>
        <w:t>details</w:t>
      </w:r>
      <w:r>
        <w:rPr>
          <w:spacing w:val="-4"/>
        </w:rPr>
        <w:t xml:space="preserve"> </w:t>
      </w:r>
      <w:r>
        <w:t>effectively. To</w:t>
      </w:r>
      <w:r>
        <w:rPr>
          <w:spacing w:val="-4"/>
        </w:rPr>
        <w:t xml:space="preserve"> </w:t>
      </w:r>
      <w:r>
        <w:t>address</w:t>
      </w:r>
      <w:r>
        <w:rPr>
          <w:spacing w:val="-4"/>
        </w:rPr>
        <w:t xml:space="preserve"> </w:t>
      </w:r>
      <w:r>
        <w:t>these</w:t>
      </w:r>
      <w:r>
        <w:rPr>
          <w:spacing w:val="-4"/>
        </w:rPr>
        <w:t xml:space="preserve"> </w:t>
      </w:r>
      <w:r>
        <w:t>challenges,</w:t>
      </w:r>
      <w:r>
        <w:rPr>
          <w:spacing w:val="-4"/>
        </w:rPr>
        <w:t xml:space="preserve"> </w:t>
      </w:r>
      <w:r>
        <w:t>this</w:t>
      </w:r>
      <w:r>
        <w:rPr>
          <w:spacing w:val="-4"/>
        </w:rPr>
        <w:t xml:space="preserve"> </w:t>
      </w:r>
      <w:r>
        <w:t>project leverages</w:t>
      </w:r>
      <w:r>
        <w:rPr>
          <w:spacing w:val="-1"/>
        </w:rPr>
        <w:t xml:space="preserve"> </w:t>
      </w:r>
      <w:r>
        <w:t>a Natural-based</w:t>
      </w:r>
      <w:r>
        <w:rPr>
          <w:spacing w:val="-1"/>
        </w:rPr>
        <w:t xml:space="preserve"> </w:t>
      </w:r>
      <w:r>
        <w:t>Underwater Image Color</w:t>
      </w:r>
      <w:r>
        <w:rPr>
          <w:spacing w:val="-5"/>
        </w:rPr>
        <w:t xml:space="preserve"> </w:t>
      </w:r>
      <w:r>
        <w:t>Enhancement</w:t>
      </w:r>
      <w:r>
        <w:rPr>
          <w:spacing w:val="-1"/>
        </w:rPr>
        <w:t xml:space="preserve"> </w:t>
      </w:r>
      <w:r>
        <w:t>(NUCE) technique</w:t>
      </w:r>
      <w:r>
        <w:rPr>
          <w:lang w:val="en-US"/>
        </w:rPr>
        <w:t xml:space="preserve"> and PSO Algorithm</w:t>
      </w:r>
      <w:r>
        <w:t xml:space="preserve"> which</w:t>
      </w:r>
      <w:r>
        <w:rPr>
          <w:spacing w:val="-1"/>
        </w:rPr>
        <w:t xml:space="preserve"> </w:t>
      </w:r>
      <w:r>
        <w:t>balances color channels by identifying superior and inferior components and applying gain factor</w:t>
      </w:r>
      <w:r>
        <w:rPr>
          <w:lang w:val="en-US"/>
        </w:rPr>
        <w:t xml:space="preserve"> </w:t>
      </w:r>
      <w:r>
        <w:t>adjustments. Furthermore, a contrast-stretching method enhances image brightness and visibility by adjusting</w:t>
      </w:r>
      <w:r>
        <w:rPr>
          <w:spacing w:val="-6"/>
        </w:rPr>
        <w:t xml:space="preserve"> </w:t>
      </w:r>
      <w:r>
        <w:t>pixel</w:t>
      </w:r>
      <w:r>
        <w:rPr>
          <w:spacing w:val="-3"/>
        </w:rPr>
        <w:t xml:space="preserve"> </w:t>
      </w:r>
      <w:r>
        <w:t>intensity</w:t>
      </w:r>
      <w:r>
        <w:rPr>
          <w:spacing w:val="-3"/>
        </w:rPr>
        <w:t xml:space="preserve"> </w:t>
      </w:r>
      <w:r>
        <w:t>distributions.</w:t>
      </w:r>
      <w:r>
        <w:rPr>
          <w:spacing w:val="-3"/>
        </w:rPr>
        <w:t xml:space="preserve"> </w:t>
      </w:r>
      <w:r>
        <w:t>This</w:t>
      </w:r>
      <w:r>
        <w:rPr>
          <w:spacing w:val="-3"/>
        </w:rPr>
        <w:t xml:space="preserve"> </w:t>
      </w:r>
      <w:r>
        <w:t>approach</w:t>
      </w:r>
      <w:r>
        <w:rPr>
          <w:spacing w:val="-3"/>
        </w:rPr>
        <w:t xml:space="preserve"> </w:t>
      </w:r>
      <w:r>
        <w:t>aims</w:t>
      </w:r>
      <w:r>
        <w:rPr>
          <w:spacing w:val="-3"/>
        </w:rPr>
        <w:t xml:space="preserve"> </w:t>
      </w:r>
      <w:r>
        <w:t>to</w:t>
      </w:r>
      <w:r>
        <w:rPr>
          <w:spacing w:val="-3"/>
        </w:rPr>
        <w:t xml:space="preserve"> </w:t>
      </w:r>
      <w:r>
        <w:t>improve</w:t>
      </w:r>
      <w:r>
        <w:rPr>
          <w:spacing w:val="-4"/>
        </w:rPr>
        <w:t xml:space="preserve"> </w:t>
      </w:r>
      <w:r>
        <w:t>the</w:t>
      </w:r>
      <w:r>
        <w:rPr>
          <w:spacing w:val="-4"/>
        </w:rPr>
        <w:t xml:space="preserve"> </w:t>
      </w:r>
      <w:r>
        <w:t>quality</w:t>
      </w:r>
      <w:r>
        <w:rPr>
          <w:spacing w:val="-3"/>
        </w:rPr>
        <w:t xml:space="preserve"> </w:t>
      </w:r>
      <w:r>
        <w:t>of</w:t>
      </w:r>
      <w:r>
        <w:rPr>
          <w:spacing w:val="-4"/>
        </w:rPr>
        <w:t xml:space="preserve"> </w:t>
      </w:r>
      <w:r>
        <w:t>underwater</w:t>
      </w:r>
      <w:r>
        <w:rPr>
          <w:spacing w:val="-2"/>
        </w:rPr>
        <w:t xml:space="preserve"> </w:t>
      </w:r>
      <w:r>
        <w:t>images, making them more suitable for applications in marine exploration, underwater photography, and scientific analysis,where clarity and accurate color representation are crucial.</w:t>
      </w:r>
    </w:p>
    <w:p w14:paraId="450DC09C">
      <w:pPr>
        <w:pStyle w:val="4"/>
        <w:numPr>
          <w:ilvl w:val="1"/>
          <w:numId w:val="8"/>
        </w:numPr>
        <w:tabs>
          <w:tab w:val="left" w:pos="1137"/>
        </w:tabs>
        <w:spacing w:before="75" w:after="0" w:line="240" w:lineRule="auto"/>
        <w:ind w:left="1137" w:right="0" w:hanging="777"/>
        <w:jc w:val="left"/>
      </w:pPr>
      <w:bookmarkStart w:id="14" w:name="_TOC_250015"/>
      <w:r>
        <w:t>Problem</w:t>
      </w:r>
      <w:r>
        <w:rPr>
          <w:spacing w:val="-13"/>
        </w:rPr>
        <w:t xml:space="preserve"> </w:t>
      </w:r>
      <w:bookmarkEnd w:id="14"/>
      <w:r>
        <w:rPr>
          <w:spacing w:val="-2"/>
        </w:rPr>
        <w:t>Statement</w:t>
      </w:r>
    </w:p>
    <w:p w14:paraId="30DC50BF">
      <w:pPr>
        <w:pStyle w:val="8"/>
        <w:rPr>
          <w:b/>
          <w:sz w:val="28"/>
        </w:rPr>
      </w:pPr>
    </w:p>
    <w:p w14:paraId="0C243B5A">
      <w:pPr>
        <w:pStyle w:val="8"/>
        <w:spacing w:before="3" w:after="0"/>
        <w:rPr>
          <w:b/>
          <w:sz w:val="28"/>
        </w:rPr>
      </w:pPr>
    </w:p>
    <w:p w14:paraId="3DEA37FC">
      <w:pPr>
        <w:keepNext w:val="0"/>
        <w:keepLines w:val="0"/>
        <w:widowControl/>
        <w:spacing w:line="480" w:lineRule="auto"/>
        <w:ind w:left="0" w:right="0" w:firstLine="120"/>
        <w:jc w:val="both"/>
        <w:rPr>
          <w:rFonts w:ascii="Times New Roman" w:hAnsi="Times New Roman" w:eastAsia="SimSun" w:cs="Times New Roman"/>
          <w:color w:val="000000"/>
          <w:kern w:val="0"/>
          <w:sz w:val="24"/>
          <w:szCs w:val="24"/>
          <w:lang w:val="en-US" w:eastAsia="zh-CN" w:bidi="ar-SA"/>
        </w:rPr>
      </w:pPr>
      <w:r>
        <w:rPr>
          <w:rFonts w:eastAsia="SimSun" w:cs="Times New Roman"/>
          <w:color w:val="000000"/>
          <w:kern w:val="0"/>
          <w:sz w:val="24"/>
          <w:szCs w:val="24"/>
          <w:lang w:val="en-US" w:eastAsia="zh-CN" w:bidi="ar-SA"/>
        </w:rPr>
        <w:t xml:space="preserve">Due to light absorption and scattering in an underwater environment, the underwater images generally have </w:t>
      </w:r>
    </w:p>
    <w:p w14:paraId="1415237C">
      <w:pPr>
        <w:keepNext w:val="0"/>
        <w:keepLines w:val="0"/>
        <w:widowControl/>
        <w:spacing w:line="480" w:lineRule="auto"/>
        <w:ind w:left="0" w:right="0" w:firstLine="120"/>
        <w:jc w:val="both"/>
        <w:rPr>
          <w:rFonts w:ascii="Times New Roman" w:hAnsi="Times New Roman" w:eastAsia="SimSun" w:cs="Times New Roman"/>
          <w:color w:val="000000"/>
          <w:kern w:val="0"/>
          <w:sz w:val="24"/>
          <w:szCs w:val="24"/>
          <w:lang w:val="en-US" w:eastAsia="zh-CN" w:bidi="ar-SA"/>
        </w:rPr>
      </w:pPr>
      <w:r>
        <w:rPr>
          <w:rFonts w:eastAsia="SimSun" w:cs="Times New Roman"/>
          <w:color w:val="000000"/>
          <w:kern w:val="0"/>
          <w:sz w:val="24"/>
          <w:szCs w:val="24"/>
          <w:lang w:val="en-US" w:eastAsia="zh-CN" w:bidi="ar-SA"/>
        </w:rPr>
        <w:t xml:space="preserve">the following problems: low contrast and brightness, blurry details, colour distortion, and bright specks. In </w:t>
      </w:r>
    </w:p>
    <w:p w14:paraId="518FCD7F">
      <w:pPr>
        <w:keepNext w:val="0"/>
        <w:keepLines w:val="0"/>
        <w:widowControl/>
        <w:spacing w:line="480" w:lineRule="auto"/>
        <w:ind w:left="0" w:right="0" w:firstLine="120"/>
        <w:jc w:val="both"/>
      </w:pPr>
      <w:r>
        <w:rPr>
          <w:rFonts w:eastAsia="SimSun" w:cs="Times New Roman"/>
          <w:color w:val="000000"/>
          <w:kern w:val="0"/>
          <w:sz w:val="24"/>
          <w:szCs w:val="24"/>
          <w:lang w:val="en-US" w:eastAsia="zh-CN" w:bidi="ar-SA"/>
        </w:rPr>
        <w:t xml:space="preserve">addition, the dark environment is also encountered in the period of deep-sea exploration and complex </w:t>
      </w:r>
    </w:p>
    <w:p w14:paraId="33432620">
      <w:pPr>
        <w:keepNext w:val="0"/>
        <w:keepLines w:val="0"/>
        <w:widowControl/>
        <w:spacing w:line="480" w:lineRule="auto"/>
        <w:ind w:left="0" w:right="0" w:firstLine="120"/>
        <w:jc w:val="both"/>
        <w:rPr>
          <w:rFonts w:ascii="Times New Roman" w:hAnsi="Times New Roman" w:eastAsia="SimSun" w:cs="Times New Roman"/>
          <w:color w:val="000000"/>
          <w:kern w:val="0"/>
          <w:sz w:val="24"/>
          <w:szCs w:val="24"/>
          <w:lang w:val="en-US" w:eastAsia="zh-CN" w:bidi="ar-SA"/>
        </w:rPr>
      </w:pPr>
      <w:r>
        <w:rPr>
          <w:rFonts w:eastAsia="SimSun" w:cs="Times New Roman"/>
          <w:color w:val="000000"/>
          <w:kern w:val="0"/>
          <w:sz w:val="24"/>
          <w:szCs w:val="24"/>
          <w:lang w:val="en-US" w:eastAsia="zh-CN" w:bidi="ar-SA"/>
        </w:rPr>
        <w:t>environmental detection. The camera flash also can be used to increase light in the environment; however, it is</w:t>
      </w:r>
    </w:p>
    <w:p w14:paraId="2B4649BF">
      <w:pPr>
        <w:keepNext w:val="0"/>
        <w:keepLines w:val="0"/>
        <w:widowControl/>
        <w:spacing w:line="480" w:lineRule="auto"/>
        <w:ind w:left="0" w:right="0" w:firstLine="120"/>
        <w:jc w:val="both"/>
        <w:rPr>
          <w:rFonts w:ascii="Times New Roman" w:hAnsi="Times New Roman" w:eastAsia="SimSun" w:cs="Times New Roman"/>
          <w:color w:val="000000"/>
          <w:kern w:val="0"/>
          <w:sz w:val="24"/>
          <w:szCs w:val="24"/>
          <w:lang w:val="en-US" w:eastAsia="zh-CN" w:bidi="ar-SA"/>
        </w:rPr>
      </w:pPr>
      <w:r>
        <w:rPr>
          <w:rFonts w:eastAsia="SimSun" w:cs="Times New Roman"/>
          <w:color w:val="000000"/>
          <w:kern w:val="0"/>
          <w:sz w:val="24"/>
          <w:szCs w:val="24"/>
          <w:lang w:val="en-US" w:eastAsia="zh-CN" w:bidi="ar-SA"/>
        </w:rPr>
        <w:t xml:space="preserve">still necessary that the restoration algorithms are highly capable in an underwater dark environment when the </w:t>
      </w:r>
    </w:p>
    <w:p w14:paraId="741BC317">
      <w:pPr>
        <w:keepNext w:val="0"/>
        <w:keepLines w:val="0"/>
        <w:widowControl/>
        <w:spacing w:line="480" w:lineRule="auto"/>
        <w:ind w:left="0" w:right="0" w:firstLine="120"/>
        <w:jc w:val="both"/>
      </w:pPr>
      <w:r>
        <w:rPr>
          <w:rFonts w:eastAsia="SimSun" w:cs="Times New Roman"/>
          <w:color w:val="000000"/>
          <w:kern w:val="0"/>
          <w:sz w:val="24"/>
          <w:szCs w:val="24"/>
          <w:lang w:val="en-US" w:eastAsia="zh-CN" w:bidi="ar-SA"/>
        </w:rPr>
        <w:t xml:space="preserve">flash is not available. The case can be divided into three primary factors: (1) The flash is not allowed on certain </w:t>
      </w:r>
    </w:p>
    <w:p w14:paraId="3A3E4431">
      <w:pPr>
        <w:keepNext w:val="0"/>
        <w:keepLines w:val="0"/>
        <w:widowControl/>
        <w:spacing w:line="480" w:lineRule="auto"/>
        <w:ind w:left="0" w:right="0" w:firstLine="120"/>
        <w:jc w:val="both"/>
        <w:rPr>
          <w:rFonts w:ascii="Times New Roman" w:hAnsi="Times New Roman" w:eastAsia="SimSun" w:cs="Times New Roman"/>
          <w:color w:val="000000"/>
          <w:kern w:val="0"/>
          <w:sz w:val="24"/>
          <w:szCs w:val="24"/>
          <w:lang w:val="en-US" w:eastAsia="zh-CN" w:bidi="ar-SA"/>
        </w:rPr>
      </w:pPr>
      <w:r>
        <w:rPr>
          <w:rFonts w:eastAsia="SimSun" w:cs="Times New Roman"/>
          <w:color w:val="000000"/>
          <w:kern w:val="0"/>
          <w:sz w:val="24"/>
          <w:szCs w:val="24"/>
          <w:lang w:val="en-US" w:eastAsia="zh-CN" w:bidi="ar-SA"/>
        </w:rPr>
        <w:t xml:space="preserve">occasions such as the detection of certain sea creatures or passive detection of underwater intrusion. </w:t>
      </w:r>
    </w:p>
    <w:p w14:paraId="5C7DABCD">
      <w:pPr>
        <w:keepNext w:val="0"/>
        <w:keepLines w:val="0"/>
        <w:widowControl/>
        <w:spacing w:line="480" w:lineRule="auto"/>
        <w:ind w:left="0" w:right="0" w:firstLine="120"/>
        <w:jc w:val="both"/>
        <w:rPr>
          <w:rFonts w:ascii="Times New Roman" w:hAnsi="Times New Roman" w:eastAsia="SimSun" w:cs="Times New Roman"/>
          <w:color w:val="000000"/>
          <w:kern w:val="0"/>
          <w:sz w:val="24"/>
          <w:szCs w:val="24"/>
          <w:lang w:val="en-US" w:eastAsia="zh-CN" w:bidi="ar-SA"/>
        </w:rPr>
      </w:pPr>
      <w:r>
        <w:rPr>
          <w:rFonts w:eastAsia="SimSun" w:cs="Times New Roman"/>
          <w:color w:val="000000"/>
          <w:kern w:val="0"/>
          <w:sz w:val="24"/>
          <w:szCs w:val="24"/>
          <w:lang w:val="en-US" w:eastAsia="zh-CN" w:bidi="ar-SA"/>
        </w:rPr>
        <w:t xml:space="preserve">(2) The flash could be ineffective in complex surroundings. For example, the light from the flash could be </w:t>
      </w:r>
    </w:p>
    <w:p w14:paraId="179F8D2D">
      <w:pPr>
        <w:keepNext w:val="0"/>
        <w:keepLines w:val="0"/>
        <w:widowControl/>
        <w:spacing w:line="480" w:lineRule="auto"/>
        <w:ind w:left="0" w:right="0" w:firstLine="120"/>
        <w:jc w:val="both"/>
        <w:rPr>
          <w:rFonts w:ascii="Times New Roman" w:hAnsi="Times New Roman" w:eastAsia="SimSun" w:cs="Times New Roman"/>
          <w:color w:val="000000"/>
          <w:kern w:val="0"/>
          <w:sz w:val="24"/>
          <w:szCs w:val="24"/>
          <w:lang w:val="en-US" w:eastAsia="zh-CN" w:bidi="ar-SA"/>
        </w:rPr>
      </w:pPr>
      <w:r>
        <w:rPr>
          <w:rFonts w:eastAsia="SimSun" w:cs="Times New Roman"/>
          <w:color w:val="000000"/>
          <w:kern w:val="0"/>
          <w:sz w:val="24"/>
          <w:szCs w:val="24"/>
          <w:lang w:val="en-US" w:eastAsia="zh-CN" w:bidi="ar-SA"/>
        </w:rPr>
        <w:t>blocked by the complicated structure of  bridge bases, ports, and sea wrecks. (3) The battery‟s power limits</w:t>
      </w:r>
    </w:p>
    <w:p w14:paraId="4F27D6BC">
      <w:pPr>
        <w:keepNext w:val="0"/>
        <w:keepLines w:val="0"/>
        <w:widowControl/>
        <w:spacing w:line="480" w:lineRule="auto"/>
        <w:jc w:val="both"/>
      </w:pPr>
      <w:r>
        <w:rPr>
          <w:rFonts w:eastAsia="SimSun" w:cs="Times New Roman"/>
          <w:color w:val="000000"/>
          <w:kern w:val="0"/>
          <w:sz w:val="24"/>
          <w:szCs w:val="24"/>
          <w:lang w:val="en-US" w:eastAsia="zh-CN" w:bidi="ar-SA"/>
        </w:rPr>
        <w:t xml:space="preserve">  the flash exposure range. Even when the flash is turned on, there are larger areas away from the areas </w:t>
      </w:r>
    </w:p>
    <w:p w14:paraId="075AD51B">
      <w:pPr>
        <w:keepNext w:val="0"/>
        <w:keepLines w:val="0"/>
        <w:widowControl/>
        <w:spacing w:line="480" w:lineRule="auto"/>
        <w:ind w:left="0" w:right="0" w:firstLine="120"/>
        <w:jc w:val="both"/>
        <w:rPr>
          <w:rFonts w:ascii="Times New Roman" w:hAnsi="Times New Roman" w:eastAsia="SimSun" w:cs="Times New Roman"/>
          <w:color w:val="000000"/>
          <w:kern w:val="0"/>
          <w:sz w:val="24"/>
          <w:szCs w:val="24"/>
          <w:lang w:val="en-US" w:eastAsia="zh-CN" w:bidi="ar-SA"/>
        </w:rPr>
      </w:pPr>
      <w:r>
        <w:rPr>
          <w:rFonts w:eastAsia="SimSun" w:cs="Times New Roman"/>
          <w:color w:val="000000"/>
          <w:kern w:val="0"/>
          <w:sz w:val="24"/>
          <w:szCs w:val="24"/>
          <w:lang w:val="en-US" w:eastAsia="zh-CN" w:bidi="ar-SA"/>
        </w:rPr>
        <w:t xml:space="preserve">illuminated by flash. The above issues mentioned in a special submerged scene are urgently needed to </w:t>
      </w:r>
    </w:p>
    <w:p w14:paraId="10544D10">
      <w:pPr>
        <w:keepNext w:val="0"/>
        <w:keepLines w:val="0"/>
        <w:widowControl/>
        <w:spacing w:line="480" w:lineRule="auto"/>
        <w:ind w:left="0" w:right="0" w:firstLine="120"/>
        <w:jc w:val="both"/>
      </w:pPr>
      <w:r>
        <w:rPr>
          <w:rFonts w:eastAsia="SimSun" w:cs="Times New Roman"/>
          <w:color w:val="000000"/>
          <w:kern w:val="0"/>
          <w:sz w:val="24"/>
          <w:szCs w:val="24"/>
          <w:lang w:val="en-US" w:eastAsia="zh-CN" w:bidi="ar-SA"/>
        </w:rPr>
        <w:t>be addressed. In this paper, we mainly focus on restoring the dark and blurred underwater images.</w:t>
      </w:r>
    </w:p>
    <w:p w14:paraId="2C288F09">
      <w:pPr>
        <w:pStyle w:val="8"/>
        <w:spacing w:line="480" w:lineRule="auto"/>
        <w:ind w:left="480" w:right="742"/>
      </w:pPr>
      <w:r>
        <w:t>.</w:t>
      </w:r>
    </w:p>
    <w:p w14:paraId="5BFD6BA6">
      <w:pPr>
        <w:pStyle w:val="8"/>
        <w:spacing w:before="270" w:after="0"/>
        <w:sectPr>
          <w:footerReference r:id="rId24" w:type="first"/>
          <w:footerReference r:id="rId23" w:type="default"/>
          <w:pgSz w:w="12240" w:h="15840"/>
          <w:pgMar w:top="1380" w:right="360" w:bottom="1000" w:left="720" w:header="0" w:footer="807" w:gutter="0"/>
          <w:pgBorders>
            <w:top w:val="single" w:color="auto" w:sz="4" w:space="1"/>
            <w:left w:val="single" w:color="auto" w:sz="4" w:space="4"/>
            <w:bottom w:val="single" w:color="auto" w:sz="4" w:space="1"/>
            <w:right w:val="single" w:color="auto" w:sz="4" w:space="4"/>
          </w:pgBorders>
          <w:pgNumType w:fmt="decimal"/>
          <w:cols w:space="720" w:num="1"/>
          <w:formProt w:val="0"/>
          <w:docGrid w:linePitch="100" w:charSpace="0"/>
        </w:sectPr>
      </w:pPr>
    </w:p>
    <w:p w14:paraId="1E6FF277">
      <w:pPr>
        <w:pStyle w:val="4"/>
        <w:numPr>
          <w:ilvl w:val="1"/>
          <w:numId w:val="8"/>
        </w:numPr>
        <w:tabs>
          <w:tab w:val="left" w:pos="988"/>
        </w:tabs>
        <w:spacing w:before="78" w:after="0" w:line="240" w:lineRule="auto"/>
        <w:ind w:left="988" w:right="0" w:hanging="628"/>
        <w:jc w:val="left"/>
      </w:pPr>
      <w:bookmarkStart w:id="15" w:name="_TOC_250014"/>
      <w:r>
        <w:t>Aims</w:t>
      </w:r>
      <w:r>
        <w:rPr>
          <w:spacing w:val="-5"/>
        </w:rPr>
        <w:t xml:space="preserve"> </w:t>
      </w:r>
      <w:r>
        <w:t>and</w:t>
      </w:r>
      <w:r>
        <w:rPr>
          <w:spacing w:val="-9"/>
        </w:rPr>
        <w:t xml:space="preserve"> </w:t>
      </w:r>
      <w:bookmarkEnd w:id="15"/>
      <w:r>
        <w:rPr>
          <w:spacing w:val="-2"/>
        </w:rPr>
        <w:t>Objectives</w:t>
      </w:r>
    </w:p>
    <w:p w14:paraId="5D1E1D6C">
      <w:pPr>
        <w:pStyle w:val="8"/>
        <w:spacing w:before="1" w:after="0"/>
        <w:rPr>
          <w:b/>
          <w:sz w:val="28"/>
        </w:rPr>
      </w:pPr>
    </w:p>
    <w:p w14:paraId="35B3BD3C">
      <w:pPr>
        <w:pStyle w:val="8"/>
        <w:spacing w:line="480" w:lineRule="auto"/>
        <w:ind w:left="360" w:right="1530"/>
      </w:pPr>
      <w:r>
        <w:t>The aim of this project is to develop an automated underwater image enhancement technique Using</w:t>
      </w:r>
      <w:r>
        <w:rPr>
          <w:spacing w:val="-5"/>
        </w:rPr>
        <w:t xml:space="preserve"> </w:t>
      </w:r>
      <w:r>
        <w:t>Natural-based</w:t>
      </w:r>
      <w:r>
        <w:rPr>
          <w:spacing w:val="-3"/>
        </w:rPr>
        <w:t xml:space="preserve"> </w:t>
      </w:r>
      <w:r>
        <w:t>Underwater</w:t>
      </w:r>
      <w:r>
        <w:rPr>
          <w:spacing w:val="-4"/>
        </w:rPr>
        <w:t xml:space="preserve"> </w:t>
      </w:r>
      <w:r>
        <w:t>Image</w:t>
      </w:r>
      <w:r>
        <w:rPr>
          <w:spacing w:val="-6"/>
        </w:rPr>
        <w:t xml:space="preserve"> </w:t>
      </w:r>
      <w:r>
        <w:t>Color</w:t>
      </w:r>
      <w:r>
        <w:rPr>
          <w:spacing w:val="-6"/>
        </w:rPr>
        <w:t xml:space="preserve"> </w:t>
      </w:r>
      <w:r>
        <w:t>Enhancement</w:t>
      </w:r>
      <w:r>
        <w:rPr>
          <w:spacing w:val="-5"/>
        </w:rPr>
        <w:t xml:space="preserve"> </w:t>
      </w:r>
      <w:r>
        <w:t>(NUCE)</w:t>
      </w:r>
      <w:r>
        <w:rPr>
          <w:spacing w:val="-4"/>
        </w:rPr>
        <w:t xml:space="preserve"> </w:t>
      </w:r>
      <w:r>
        <w:rPr>
          <w:spacing w:val="-4"/>
          <w:lang w:val="en-US"/>
        </w:rPr>
        <w:t xml:space="preserve">and PSO Algorithm </w:t>
      </w:r>
      <w:r>
        <w:t>to</w:t>
      </w:r>
      <w:r>
        <w:rPr>
          <w:spacing w:val="-5"/>
        </w:rPr>
        <w:t xml:space="preserve"> </w:t>
      </w:r>
      <w:r>
        <w:t>improve</w:t>
      </w:r>
      <w:r>
        <w:rPr>
          <w:spacing w:val="-6"/>
        </w:rPr>
        <w:t xml:space="preserve"> </w:t>
      </w:r>
      <w:r>
        <w:t>the</w:t>
      </w:r>
      <w:r>
        <w:rPr>
          <w:spacing w:val="-6"/>
        </w:rPr>
        <w:t xml:space="preserve"> </w:t>
      </w:r>
      <w:r>
        <w:t>visibility,</w:t>
      </w:r>
      <w:r>
        <w:rPr>
          <w:lang w:val="en-US"/>
        </w:rPr>
        <w:t xml:space="preserve"> </w:t>
      </w:r>
      <w:r>
        <w:t>color balance, and contrast of underwater images affected by light scattering, absorption, and turbidity. This</w:t>
      </w:r>
      <w:r>
        <w:rPr>
          <w:spacing w:val="-6"/>
        </w:rPr>
        <w:t xml:space="preserve"> </w:t>
      </w:r>
      <w:r>
        <w:t>technique</w:t>
      </w:r>
      <w:r>
        <w:rPr>
          <w:spacing w:val="-3"/>
        </w:rPr>
        <w:t xml:space="preserve"> </w:t>
      </w:r>
      <w:r>
        <w:t>aims</w:t>
      </w:r>
      <w:r>
        <w:rPr>
          <w:spacing w:val="-4"/>
        </w:rPr>
        <w:t xml:space="preserve"> </w:t>
      </w:r>
      <w:r>
        <w:t>to</w:t>
      </w:r>
      <w:r>
        <w:rPr>
          <w:spacing w:val="-4"/>
        </w:rPr>
        <w:t xml:space="preserve"> </w:t>
      </w:r>
      <w:r>
        <w:t>restore</w:t>
      </w:r>
      <w:r>
        <w:rPr>
          <w:spacing w:val="-3"/>
        </w:rPr>
        <w:t xml:space="preserve"> </w:t>
      </w:r>
      <w:r>
        <w:t>natural</w:t>
      </w:r>
      <w:r>
        <w:rPr>
          <w:spacing w:val="-4"/>
        </w:rPr>
        <w:t xml:space="preserve"> </w:t>
      </w:r>
      <w:r>
        <w:t>colors</w:t>
      </w:r>
      <w:r>
        <w:rPr>
          <w:spacing w:val="-2"/>
        </w:rPr>
        <w:t xml:space="preserve"> </w:t>
      </w:r>
      <w:r>
        <w:t>and</w:t>
      </w:r>
      <w:r>
        <w:rPr>
          <w:spacing w:val="-4"/>
        </w:rPr>
        <w:t xml:space="preserve"> </w:t>
      </w:r>
      <w:r>
        <w:t>enhance</w:t>
      </w:r>
      <w:r>
        <w:rPr>
          <w:spacing w:val="-3"/>
        </w:rPr>
        <w:t xml:space="preserve"> </w:t>
      </w:r>
      <w:r>
        <w:t>image</w:t>
      </w:r>
      <w:r>
        <w:rPr>
          <w:spacing w:val="-3"/>
        </w:rPr>
        <w:t xml:space="preserve"> </w:t>
      </w:r>
      <w:r>
        <w:t>details,</w:t>
      </w:r>
      <w:r>
        <w:rPr>
          <w:spacing w:val="-4"/>
        </w:rPr>
        <w:t xml:space="preserve"> </w:t>
      </w:r>
      <w:r>
        <w:t>making</w:t>
      </w:r>
      <w:r>
        <w:rPr>
          <w:spacing w:val="-4"/>
        </w:rPr>
        <w:t xml:space="preserve"> </w:t>
      </w:r>
      <w:r>
        <w:t>underwater</w:t>
      </w:r>
      <w:r>
        <w:rPr>
          <w:spacing w:val="-3"/>
        </w:rPr>
        <w:t xml:space="preserve"> </w:t>
      </w:r>
      <w:r>
        <w:t>visuals</w:t>
      </w:r>
      <w:r>
        <w:rPr>
          <w:spacing w:val="-4"/>
        </w:rPr>
        <w:t xml:space="preserve"> </w:t>
      </w:r>
      <w:r>
        <w:t>clearer and more suitable for applications in marine exploration, underwater photography, and scientific analysis.</w:t>
      </w:r>
    </w:p>
    <w:p w14:paraId="63F17E85">
      <w:pPr>
        <w:pStyle w:val="24"/>
        <w:numPr>
          <w:ilvl w:val="0"/>
          <w:numId w:val="9"/>
        </w:numPr>
        <w:tabs>
          <w:tab w:val="left" w:pos="600"/>
        </w:tabs>
        <w:spacing w:before="0" w:after="0" w:line="480" w:lineRule="auto"/>
        <w:ind w:left="360" w:right="672" w:firstLine="0"/>
        <w:jc w:val="left"/>
        <w:rPr>
          <w:sz w:val="24"/>
        </w:rPr>
      </w:pPr>
      <w:r>
        <w:rPr>
          <w:sz w:val="24"/>
        </w:rPr>
        <w:t>To</w:t>
      </w:r>
      <w:r>
        <w:rPr>
          <w:spacing w:val="-4"/>
          <w:sz w:val="24"/>
        </w:rPr>
        <w:t xml:space="preserve"> </w:t>
      </w:r>
      <w:r>
        <w:rPr>
          <w:sz w:val="24"/>
        </w:rPr>
        <w:t>analyze</w:t>
      </w:r>
      <w:r>
        <w:rPr>
          <w:spacing w:val="-3"/>
          <w:sz w:val="24"/>
        </w:rPr>
        <w:t xml:space="preserve"> </w:t>
      </w:r>
      <w:r>
        <w:rPr>
          <w:sz w:val="24"/>
        </w:rPr>
        <w:t>underwater</w:t>
      </w:r>
      <w:r>
        <w:rPr>
          <w:spacing w:val="-3"/>
          <w:sz w:val="24"/>
        </w:rPr>
        <w:t xml:space="preserve"> </w:t>
      </w:r>
      <w:r>
        <w:rPr>
          <w:sz w:val="24"/>
        </w:rPr>
        <w:t>image</w:t>
      </w:r>
      <w:r>
        <w:rPr>
          <w:spacing w:val="-3"/>
          <w:sz w:val="24"/>
        </w:rPr>
        <w:t xml:space="preserve"> </w:t>
      </w:r>
      <w:r>
        <w:rPr>
          <w:sz w:val="24"/>
        </w:rPr>
        <w:t>degradation</w:t>
      </w:r>
      <w:r>
        <w:rPr>
          <w:spacing w:val="-4"/>
          <w:sz w:val="24"/>
        </w:rPr>
        <w:t xml:space="preserve"> </w:t>
      </w:r>
      <w:r>
        <w:rPr>
          <w:sz w:val="24"/>
        </w:rPr>
        <w:t>by</w:t>
      </w:r>
      <w:r>
        <w:rPr>
          <w:spacing w:val="-4"/>
          <w:sz w:val="24"/>
        </w:rPr>
        <w:t xml:space="preserve"> </w:t>
      </w:r>
      <w:r>
        <w:rPr>
          <w:sz w:val="24"/>
        </w:rPr>
        <w:t>identifying</w:t>
      </w:r>
      <w:r>
        <w:rPr>
          <w:spacing w:val="-3"/>
          <w:sz w:val="24"/>
        </w:rPr>
        <w:t xml:space="preserve"> </w:t>
      </w:r>
      <w:r>
        <w:rPr>
          <w:sz w:val="24"/>
        </w:rPr>
        <w:t>dominant</w:t>
      </w:r>
      <w:r>
        <w:rPr>
          <w:spacing w:val="-4"/>
          <w:sz w:val="24"/>
        </w:rPr>
        <w:t xml:space="preserve"> </w:t>
      </w:r>
      <w:r>
        <w:rPr>
          <w:sz w:val="24"/>
        </w:rPr>
        <w:t>and</w:t>
      </w:r>
      <w:r>
        <w:rPr>
          <w:spacing w:val="-5"/>
          <w:sz w:val="24"/>
        </w:rPr>
        <w:t xml:space="preserve"> </w:t>
      </w:r>
      <w:r>
        <w:rPr>
          <w:sz w:val="24"/>
        </w:rPr>
        <w:t>inferior</w:t>
      </w:r>
      <w:r>
        <w:rPr>
          <w:spacing w:val="-3"/>
          <w:sz w:val="24"/>
        </w:rPr>
        <w:t xml:space="preserve"> </w:t>
      </w:r>
      <w:r>
        <w:rPr>
          <w:sz w:val="24"/>
        </w:rPr>
        <w:t>color</w:t>
      </w:r>
      <w:r>
        <w:rPr>
          <w:spacing w:val="-3"/>
          <w:sz w:val="24"/>
        </w:rPr>
        <w:t xml:space="preserve"> </w:t>
      </w:r>
      <w:r>
        <w:rPr>
          <w:sz w:val="24"/>
        </w:rPr>
        <w:t>channels</w:t>
      </w:r>
      <w:r>
        <w:rPr>
          <w:spacing w:val="-4"/>
          <w:sz w:val="24"/>
        </w:rPr>
        <w:t xml:space="preserve"> </w:t>
      </w:r>
      <w:r>
        <w:rPr>
          <w:sz w:val="24"/>
        </w:rPr>
        <w:t>affected by water absorption and scattering.</w:t>
      </w:r>
    </w:p>
    <w:p w14:paraId="107F7BD1">
      <w:pPr>
        <w:pStyle w:val="24"/>
        <w:numPr>
          <w:ilvl w:val="0"/>
          <w:numId w:val="9"/>
        </w:numPr>
        <w:tabs>
          <w:tab w:val="left" w:pos="600"/>
        </w:tabs>
        <w:spacing w:before="0" w:after="0" w:line="480" w:lineRule="auto"/>
        <w:ind w:left="360" w:right="1582" w:firstLine="0"/>
        <w:jc w:val="left"/>
        <w:rPr>
          <w:sz w:val="24"/>
        </w:rPr>
      </w:pPr>
      <w:r>
        <w:rPr>
          <w:sz w:val="24"/>
        </w:rPr>
        <w:t>To</w:t>
      </w:r>
      <w:r>
        <w:rPr>
          <w:spacing w:val="-4"/>
          <w:sz w:val="24"/>
        </w:rPr>
        <w:t xml:space="preserve"> </w:t>
      </w:r>
      <w:r>
        <w:rPr>
          <w:sz w:val="24"/>
        </w:rPr>
        <w:t>apply</w:t>
      </w:r>
      <w:r>
        <w:rPr>
          <w:spacing w:val="-4"/>
          <w:sz w:val="24"/>
        </w:rPr>
        <w:t xml:space="preserve"> </w:t>
      </w:r>
      <w:r>
        <w:rPr>
          <w:sz w:val="24"/>
        </w:rPr>
        <w:t>color</w:t>
      </w:r>
      <w:r>
        <w:rPr>
          <w:spacing w:val="-5"/>
          <w:sz w:val="24"/>
        </w:rPr>
        <w:t xml:space="preserve"> </w:t>
      </w:r>
      <w:r>
        <w:rPr>
          <w:sz w:val="24"/>
        </w:rPr>
        <w:t>neutralization</w:t>
      </w:r>
      <w:r>
        <w:rPr>
          <w:spacing w:val="-4"/>
          <w:sz w:val="24"/>
        </w:rPr>
        <w:t xml:space="preserve"> </w:t>
      </w:r>
      <w:r>
        <w:rPr>
          <w:sz w:val="24"/>
        </w:rPr>
        <w:t>by</w:t>
      </w:r>
      <w:r>
        <w:rPr>
          <w:spacing w:val="-4"/>
          <w:sz w:val="24"/>
        </w:rPr>
        <w:t xml:space="preserve"> </w:t>
      </w:r>
      <w:r>
        <w:rPr>
          <w:sz w:val="24"/>
        </w:rPr>
        <w:t>adjusting</w:t>
      </w:r>
      <w:r>
        <w:rPr>
          <w:spacing w:val="-4"/>
          <w:sz w:val="24"/>
        </w:rPr>
        <w:t xml:space="preserve"> </w:t>
      </w:r>
      <w:r>
        <w:rPr>
          <w:sz w:val="24"/>
        </w:rPr>
        <w:t>the</w:t>
      </w:r>
      <w:r>
        <w:rPr>
          <w:spacing w:val="-5"/>
          <w:sz w:val="24"/>
        </w:rPr>
        <w:t xml:space="preserve"> </w:t>
      </w:r>
      <w:r>
        <w:rPr>
          <w:sz w:val="24"/>
        </w:rPr>
        <w:t>weaker</w:t>
      </w:r>
      <w:r>
        <w:rPr>
          <w:spacing w:val="-3"/>
          <w:sz w:val="24"/>
        </w:rPr>
        <w:t xml:space="preserve"> </w:t>
      </w:r>
      <w:r>
        <w:rPr>
          <w:sz w:val="24"/>
        </w:rPr>
        <w:t>channels</w:t>
      </w:r>
      <w:r>
        <w:rPr>
          <w:spacing w:val="-4"/>
          <w:sz w:val="24"/>
        </w:rPr>
        <w:t xml:space="preserve"> </w:t>
      </w:r>
      <w:r>
        <w:rPr>
          <w:sz w:val="24"/>
        </w:rPr>
        <w:t>using</w:t>
      </w:r>
      <w:r>
        <w:rPr>
          <w:spacing w:val="-4"/>
          <w:sz w:val="24"/>
        </w:rPr>
        <w:t xml:space="preserve"> </w:t>
      </w:r>
      <w:r>
        <w:rPr>
          <w:sz w:val="24"/>
        </w:rPr>
        <w:t>gain</w:t>
      </w:r>
      <w:r>
        <w:rPr>
          <w:spacing w:val="-2"/>
          <w:sz w:val="24"/>
        </w:rPr>
        <w:t xml:space="preserve"> </w:t>
      </w:r>
      <w:r>
        <w:rPr>
          <w:sz w:val="24"/>
        </w:rPr>
        <w:t>factor</w:t>
      </w:r>
      <w:r>
        <w:rPr>
          <w:spacing w:val="-5"/>
          <w:sz w:val="24"/>
        </w:rPr>
        <w:t xml:space="preserve"> </w:t>
      </w:r>
      <w:r>
        <w:rPr>
          <w:sz w:val="24"/>
        </w:rPr>
        <w:t>calculations, thereby restoring a balanced color representation.</w:t>
      </w:r>
    </w:p>
    <w:p w14:paraId="768630B0">
      <w:pPr>
        <w:pStyle w:val="24"/>
        <w:numPr>
          <w:ilvl w:val="0"/>
          <w:numId w:val="9"/>
        </w:numPr>
        <w:tabs>
          <w:tab w:val="left" w:pos="600"/>
        </w:tabs>
        <w:spacing w:before="1" w:after="0" w:line="480" w:lineRule="auto"/>
        <w:ind w:left="360" w:right="1632" w:firstLine="0"/>
        <w:jc w:val="left"/>
        <w:rPr>
          <w:sz w:val="24"/>
        </w:rPr>
      </w:pPr>
      <w:r>
        <w:rPr>
          <w:sz w:val="24"/>
        </w:rPr>
        <w:t>To</w:t>
      </w:r>
      <w:r>
        <w:rPr>
          <w:spacing w:val="-3"/>
          <w:sz w:val="24"/>
        </w:rPr>
        <w:t xml:space="preserve"> </w:t>
      </w:r>
      <w:r>
        <w:rPr>
          <w:sz w:val="24"/>
        </w:rPr>
        <w:t>enhance</w:t>
      </w:r>
      <w:r>
        <w:rPr>
          <w:spacing w:val="-2"/>
          <w:sz w:val="24"/>
        </w:rPr>
        <w:t xml:space="preserve"> </w:t>
      </w:r>
      <w:r>
        <w:rPr>
          <w:sz w:val="24"/>
        </w:rPr>
        <w:t>image</w:t>
      </w:r>
      <w:r>
        <w:rPr>
          <w:spacing w:val="-1"/>
          <w:sz w:val="24"/>
        </w:rPr>
        <w:t xml:space="preserve"> </w:t>
      </w:r>
      <w:r>
        <w:rPr>
          <w:sz w:val="24"/>
        </w:rPr>
        <w:t>contrast</w:t>
      </w:r>
      <w:r>
        <w:rPr>
          <w:spacing w:val="40"/>
          <w:sz w:val="24"/>
        </w:rPr>
        <w:t xml:space="preserve"> </w:t>
      </w:r>
      <w:r>
        <w:rPr>
          <w:sz w:val="24"/>
        </w:rPr>
        <w:t>using</w:t>
      </w:r>
      <w:r>
        <w:rPr>
          <w:spacing w:val="-3"/>
          <w:sz w:val="24"/>
        </w:rPr>
        <w:t xml:space="preserve"> </w:t>
      </w:r>
      <w:r>
        <w:rPr>
          <w:sz w:val="24"/>
        </w:rPr>
        <w:t>a</w:t>
      </w:r>
      <w:r>
        <w:rPr>
          <w:spacing w:val="-4"/>
          <w:sz w:val="24"/>
        </w:rPr>
        <w:t xml:space="preserve"> </w:t>
      </w:r>
      <w:r>
        <w:rPr>
          <w:sz w:val="24"/>
        </w:rPr>
        <w:t>stretching</w:t>
      </w:r>
      <w:r>
        <w:rPr>
          <w:spacing w:val="-2"/>
          <w:sz w:val="24"/>
        </w:rPr>
        <w:t xml:space="preserve"> </w:t>
      </w:r>
      <w:r>
        <w:rPr>
          <w:sz w:val="24"/>
        </w:rPr>
        <w:t>technique</w:t>
      </w:r>
      <w:r>
        <w:rPr>
          <w:spacing w:val="-4"/>
          <w:sz w:val="24"/>
        </w:rPr>
        <w:t xml:space="preserve"> </w:t>
      </w:r>
      <w:r>
        <w:rPr>
          <w:sz w:val="24"/>
        </w:rPr>
        <w:t>that</w:t>
      </w:r>
      <w:r>
        <w:rPr>
          <w:spacing w:val="-3"/>
          <w:sz w:val="24"/>
        </w:rPr>
        <w:t xml:space="preserve"> </w:t>
      </w:r>
      <w:r>
        <w:rPr>
          <w:sz w:val="24"/>
        </w:rPr>
        <w:t>adjusts</w:t>
      </w:r>
      <w:r>
        <w:rPr>
          <w:spacing w:val="-3"/>
          <w:sz w:val="24"/>
        </w:rPr>
        <w:t xml:space="preserve"> </w:t>
      </w:r>
      <w:r>
        <w:rPr>
          <w:sz w:val="24"/>
        </w:rPr>
        <w:t>intensity</w:t>
      </w:r>
      <w:r>
        <w:rPr>
          <w:spacing w:val="-6"/>
          <w:sz w:val="24"/>
        </w:rPr>
        <w:t xml:space="preserve"> </w:t>
      </w:r>
      <w:r>
        <w:rPr>
          <w:sz w:val="24"/>
        </w:rPr>
        <w:t>distributions</w:t>
      </w:r>
      <w:r>
        <w:rPr>
          <w:spacing w:val="-3"/>
          <w:sz w:val="24"/>
        </w:rPr>
        <w:t xml:space="preserve"> </w:t>
      </w:r>
      <w:r>
        <w:rPr>
          <w:sz w:val="24"/>
        </w:rPr>
        <w:t>to improve brightness and visibility.</w:t>
      </w:r>
    </w:p>
    <w:p w14:paraId="25B53E98">
      <w:pPr>
        <w:pStyle w:val="24"/>
        <w:numPr>
          <w:ilvl w:val="0"/>
          <w:numId w:val="9"/>
        </w:numPr>
        <w:tabs>
          <w:tab w:val="left" w:pos="600"/>
        </w:tabs>
        <w:spacing w:before="0" w:after="0" w:line="480" w:lineRule="auto"/>
        <w:ind w:left="360" w:right="856" w:firstLine="0"/>
        <w:jc w:val="left"/>
        <w:rPr>
          <w:sz w:val="24"/>
        </w:rPr>
      </w:pPr>
      <w:r>
        <w:rPr>
          <w:sz w:val="24"/>
        </w:rPr>
        <w:t>To</w:t>
      </w:r>
      <w:r>
        <w:rPr>
          <w:spacing w:val="-4"/>
          <w:sz w:val="24"/>
        </w:rPr>
        <w:t xml:space="preserve"> </w:t>
      </w:r>
      <w:r>
        <w:rPr>
          <w:sz w:val="24"/>
        </w:rPr>
        <w:t>develop</w:t>
      </w:r>
      <w:r>
        <w:rPr>
          <w:spacing w:val="-4"/>
          <w:sz w:val="24"/>
        </w:rPr>
        <w:t xml:space="preserve"> </w:t>
      </w:r>
      <w:r>
        <w:rPr>
          <w:sz w:val="24"/>
        </w:rPr>
        <w:t>an</w:t>
      </w:r>
      <w:r>
        <w:rPr>
          <w:spacing w:val="-2"/>
          <w:sz w:val="24"/>
        </w:rPr>
        <w:t xml:space="preserve"> </w:t>
      </w:r>
      <w:r>
        <w:rPr>
          <w:sz w:val="24"/>
        </w:rPr>
        <w:t>automated</w:t>
      </w:r>
      <w:r>
        <w:rPr>
          <w:spacing w:val="-4"/>
          <w:sz w:val="24"/>
        </w:rPr>
        <w:t xml:space="preserve"> </w:t>
      </w:r>
      <w:r>
        <w:rPr>
          <w:sz w:val="24"/>
        </w:rPr>
        <w:t>image</w:t>
      </w:r>
      <w:r>
        <w:rPr>
          <w:spacing w:val="-3"/>
          <w:sz w:val="24"/>
        </w:rPr>
        <w:t xml:space="preserve"> </w:t>
      </w:r>
      <w:r>
        <w:rPr>
          <w:sz w:val="24"/>
        </w:rPr>
        <w:t>processing</w:t>
      </w:r>
      <w:r>
        <w:rPr>
          <w:spacing w:val="-4"/>
          <w:sz w:val="24"/>
        </w:rPr>
        <w:t xml:space="preserve"> </w:t>
      </w:r>
      <w:r>
        <w:rPr>
          <w:sz w:val="24"/>
        </w:rPr>
        <w:t>pipeline</w:t>
      </w:r>
      <w:r>
        <w:rPr>
          <w:spacing w:val="-5"/>
          <w:sz w:val="24"/>
        </w:rPr>
        <w:t xml:space="preserve"> </w:t>
      </w:r>
      <w:r>
        <w:rPr>
          <w:sz w:val="24"/>
        </w:rPr>
        <w:t>that</w:t>
      </w:r>
      <w:r>
        <w:rPr>
          <w:spacing w:val="-4"/>
          <w:sz w:val="24"/>
        </w:rPr>
        <w:t xml:space="preserve"> </w:t>
      </w:r>
      <w:r>
        <w:rPr>
          <w:sz w:val="24"/>
        </w:rPr>
        <w:t>can</w:t>
      </w:r>
      <w:r>
        <w:rPr>
          <w:spacing w:val="-2"/>
          <w:sz w:val="24"/>
        </w:rPr>
        <w:t xml:space="preserve"> </w:t>
      </w:r>
      <w:r>
        <w:rPr>
          <w:sz w:val="24"/>
        </w:rPr>
        <w:t>efficiently</w:t>
      </w:r>
      <w:r>
        <w:rPr>
          <w:spacing w:val="-4"/>
          <w:sz w:val="24"/>
        </w:rPr>
        <w:t xml:space="preserve"> </w:t>
      </w:r>
      <w:r>
        <w:rPr>
          <w:sz w:val="24"/>
        </w:rPr>
        <w:t>enhance</w:t>
      </w:r>
      <w:r>
        <w:rPr>
          <w:spacing w:val="-3"/>
          <w:sz w:val="24"/>
        </w:rPr>
        <w:t xml:space="preserve"> </w:t>
      </w:r>
      <w:r>
        <w:rPr>
          <w:sz w:val="24"/>
        </w:rPr>
        <w:t>multiple</w:t>
      </w:r>
      <w:r>
        <w:rPr>
          <w:spacing w:val="-5"/>
          <w:sz w:val="24"/>
        </w:rPr>
        <w:t xml:space="preserve"> </w:t>
      </w:r>
      <w:r>
        <w:rPr>
          <w:sz w:val="24"/>
        </w:rPr>
        <w:t>underwater images with minimal manual intervention.</w:t>
      </w:r>
    </w:p>
    <w:p w14:paraId="7E43B3C9">
      <w:pPr>
        <w:pStyle w:val="24"/>
        <w:numPr>
          <w:ilvl w:val="0"/>
          <w:numId w:val="9"/>
        </w:numPr>
        <w:tabs>
          <w:tab w:val="left" w:pos="600"/>
        </w:tabs>
        <w:spacing w:before="0" w:after="0" w:line="480" w:lineRule="auto"/>
        <w:ind w:left="360" w:right="1462" w:firstLine="0"/>
        <w:jc w:val="left"/>
        <w:rPr>
          <w:sz w:val="24"/>
        </w:rPr>
      </w:pPr>
      <w:r>
        <w:rPr>
          <w:sz w:val="24"/>
        </w:rPr>
        <w:t>To</w:t>
      </w:r>
      <w:r>
        <w:rPr>
          <w:spacing w:val="-4"/>
          <w:sz w:val="24"/>
        </w:rPr>
        <w:t xml:space="preserve"> </w:t>
      </w:r>
      <w:r>
        <w:rPr>
          <w:sz w:val="24"/>
        </w:rPr>
        <w:t>compare</w:t>
      </w:r>
      <w:r>
        <w:rPr>
          <w:spacing w:val="-3"/>
          <w:sz w:val="24"/>
        </w:rPr>
        <w:t xml:space="preserve"> </w:t>
      </w:r>
      <w:r>
        <w:rPr>
          <w:sz w:val="24"/>
        </w:rPr>
        <w:t>and</w:t>
      </w:r>
      <w:r>
        <w:rPr>
          <w:spacing w:val="-2"/>
          <w:sz w:val="24"/>
        </w:rPr>
        <w:t xml:space="preserve"> </w:t>
      </w:r>
      <w:r>
        <w:rPr>
          <w:sz w:val="24"/>
        </w:rPr>
        <w:t>evaluate</w:t>
      </w:r>
      <w:r>
        <w:rPr>
          <w:spacing w:val="-5"/>
          <w:sz w:val="24"/>
        </w:rPr>
        <w:t xml:space="preserve"> </w:t>
      </w:r>
      <w:r>
        <w:rPr>
          <w:sz w:val="24"/>
        </w:rPr>
        <w:t>the</w:t>
      </w:r>
      <w:r>
        <w:rPr>
          <w:spacing w:val="-3"/>
          <w:sz w:val="24"/>
        </w:rPr>
        <w:t xml:space="preserve"> </w:t>
      </w:r>
      <w:r>
        <w:rPr>
          <w:sz w:val="24"/>
        </w:rPr>
        <w:t>performance</w:t>
      </w:r>
      <w:r>
        <w:rPr>
          <w:spacing w:val="-3"/>
          <w:sz w:val="24"/>
        </w:rPr>
        <w:t xml:space="preserve"> </w:t>
      </w:r>
      <w:r>
        <w:rPr>
          <w:sz w:val="24"/>
        </w:rPr>
        <w:t>of</w:t>
      </w:r>
      <w:r>
        <w:rPr>
          <w:spacing w:val="-5"/>
          <w:sz w:val="24"/>
        </w:rPr>
        <w:t xml:space="preserve"> </w:t>
      </w:r>
      <w:r>
        <w:rPr>
          <w:sz w:val="24"/>
        </w:rPr>
        <w:t>the</w:t>
      </w:r>
      <w:r>
        <w:rPr>
          <w:spacing w:val="-5"/>
          <w:sz w:val="24"/>
        </w:rPr>
        <w:t xml:space="preserve"> </w:t>
      </w:r>
      <w:r>
        <w:rPr>
          <w:sz w:val="24"/>
        </w:rPr>
        <w:t>enhanced</w:t>
      </w:r>
      <w:r>
        <w:rPr>
          <w:spacing w:val="-2"/>
          <w:sz w:val="24"/>
        </w:rPr>
        <w:t xml:space="preserve"> </w:t>
      </w:r>
      <w:r>
        <w:rPr>
          <w:sz w:val="24"/>
        </w:rPr>
        <w:t>images</w:t>
      </w:r>
      <w:r>
        <w:rPr>
          <w:spacing w:val="-4"/>
          <w:sz w:val="24"/>
        </w:rPr>
        <w:t xml:space="preserve"> </w:t>
      </w:r>
      <w:r>
        <w:rPr>
          <w:sz w:val="24"/>
        </w:rPr>
        <w:t>using</w:t>
      </w:r>
      <w:r>
        <w:rPr>
          <w:spacing w:val="-4"/>
          <w:sz w:val="24"/>
        </w:rPr>
        <w:t xml:space="preserve"> </w:t>
      </w:r>
      <w:r>
        <w:rPr>
          <w:sz w:val="24"/>
        </w:rPr>
        <w:t>histograms</w:t>
      </w:r>
      <w:r>
        <w:rPr>
          <w:spacing w:val="-4"/>
          <w:sz w:val="24"/>
        </w:rPr>
        <w:t xml:space="preserve"> </w:t>
      </w:r>
      <w:r>
        <w:rPr>
          <w:sz w:val="24"/>
        </w:rPr>
        <w:t>and</w:t>
      </w:r>
      <w:r>
        <w:rPr>
          <w:spacing w:val="-4"/>
          <w:sz w:val="24"/>
        </w:rPr>
        <w:t xml:space="preserve"> </w:t>
      </w:r>
      <w:r>
        <w:rPr>
          <w:sz w:val="24"/>
        </w:rPr>
        <w:t>visual comparisons to ensure improved clarity.</w:t>
      </w:r>
    </w:p>
    <w:p w14:paraId="47A2D311">
      <w:pPr>
        <w:pStyle w:val="24"/>
        <w:numPr>
          <w:ilvl w:val="0"/>
          <w:numId w:val="9"/>
        </w:numPr>
        <w:tabs>
          <w:tab w:val="left" w:pos="600"/>
        </w:tabs>
        <w:spacing w:before="0" w:after="0" w:line="480" w:lineRule="auto"/>
        <w:ind w:left="360" w:right="1623" w:firstLine="0"/>
        <w:jc w:val="left"/>
        <w:rPr>
          <w:sz w:val="24"/>
        </w:rPr>
      </w:pPr>
      <w:r>
        <w:rPr>
          <w:sz w:val="24"/>
        </w:rPr>
        <w:t>To</w:t>
      </w:r>
      <w:r>
        <w:rPr>
          <w:spacing w:val="-4"/>
          <w:sz w:val="24"/>
        </w:rPr>
        <w:t xml:space="preserve"> </w:t>
      </w:r>
      <w:r>
        <w:rPr>
          <w:sz w:val="24"/>
        </w:rPr>
        <w:t>make</w:t>
      </w:r>
      <w:r>
        <w:rPr>
          <w:spacing w:val="-5"/>
          <w:sz w:val="24"/>
        </w:rPr>
        <w:t xml:space="preserve"> </w:t>
      </w:r>
      <w:r>
        <w:rPr>
          <w:sz w:val="24"/>
        </w:rPr>
        <w:t>the</w:t>
      </w:r>
      <w:r>
        <w:rPr>
          <w:spacing w:val="-3"/>
          <w:sz w:val="24"/>
        </w:rPr>
        <w:t xml:space="preserve"> </w:t>
      </w:r>
      <w:r>
        <w:rPr>
          <w:sz w:val="24"/>
        </w:rPr>
        <w:t>enhanced</w:t>
      </w:r>
      <w:r>
        <w:rPr>
          <w:spacing w:val="-4"/>
          <w:sz w:val="24"/>
        </w:rPr>
        <w:t xml:space="preserve"> </w:t>
      </w:r>
      <w:r>
        <w:rPr>
          <w:sz w:val="24"/>
        </w:rPr>
        <w:t>images</w:t>
      </w:r>
      <w:r>
        <w:rPr>
          <w:spacing w:val="-4"/>
          <w:sz w:val="24"/>
        </w:rPr>
        <w:t xml:space="preserve"> </w:t>
      </w:r>
      <w:r>
        <w:rPr>
          <w:sz w:val="24"/>
        </w:rPr>
        <w:t>suitable</w:t>
      </w:r>
      <w:r>
        <w:rPr>
          <w:spacing w:val="-5"/>
          <w:sz w:val="24"/>
        </w:rPr>
        <w:t xml:space="preserve"> </w:t>
      </w:r>
      <w:r>
        <w:rPr>
          <w:sz w:val="24"/>
        </w:rPr>
        <w:t>for</w:t>
      </w:r>
      <w:r>
        <w:rPr>
          <w:spacing w:val="-3"/>
          <w:sz w:val="24"/>
        </w:rPr>
        <w:t xml:space="preserve"> </w:t>
      </w:r>
      <w:r>
        <w:rPr>
          <w:sz w:val="24"/>
        </w:rPr>
        <w:t>real-world</w:t>
      </w:r>
      <w:r>
        <w:rPr>
          <w:spacing w:val="-2"/>
          <w:sz w:val="24"/>
        </w:rPr>
        <w:t xml:space="preserve"> </w:t>
      </w:r>
      <w:r>
        <w:rPr>
          <w:sz w:val="24"/>
        </w:rPr>
        <w:t>applications,</w:t>
      </w:r>
      <w:r>
        <w:rPr>
          <w:spacing w:val="-7"/>
          <w:sz w:val="24"/>
        </w:rPr>
        <w:t xml:space="preserve"> </w:t>
      </w:r>
      <w:r>
        <w:rPr>
          <w:sz w:val="24"/>
        </w:rPr>
        <w:t>such</w:t>
      </w:r>
      <w:r>
        <w:rPr>
          <w:spacing w:val="-2"/>
          <w:sz w:val="24"/>
        </w:rPr>
        <w:t xml:space="preserve"> </w:t>
      </w:r>
      <w:r>
        <w:rPr>
          <w:sz w:val="24"/>
        </w:rPr>
        <w:t>as</w:t>
      </w:r>
      <w:r>
        <w:rPr>
          <w:spacing w:val="-4"/>
          <w:sz w:val="24"/>
        </w:rPr>
        <w:t xml:space="preserve"> </w:t>
      </w:r>
      <w:r>
        <w:rPr>
          <w:sz w:val="24"/>
        </w:rPr>
        <w:t>underwater</w:t>
      </w:r>
      <w:r>
        <w:rPr>
          <w:spacing w:val="-3"/>
          <w:sz w:val="24"/>
        </w:rPr>
        <w:t xml:space="preserve"> </w:t>
      </w:r>
      <w:r>
        <w:rPr>
          <w:sz w:val="24"/>
        </w:rPr>
        <w:t>object detection, marine biodiversity studies, and deep-sea exploration.</w:t>
      </w:r>
    </w:p>
    <w:p w14:paraId="0A3E7A2F">
      <w:pPr>
        <w:pStyle w:val="8"/>
        <w:spacing w:line="480" w:lineRule="auto"/>
        <w:ind w:left="360" w:right="916"/>
        <w:sectPr>
          <w:footerReference r:id="rId26" w:type="first"/>
          <w:footerReference r:id="rId25" w:type="default"/>
          <w:pgSz w:w="12240" w:h="15840"/>
          <w:pgMar w:top="1300" w:right="360" w:bottom="1000" w:left="720" w:header="0" w:footer="807" w:gutter="0"/>
          <w:pgBorders>
            <w:top w:val="single" w:color="auto" w:sz="4" w:space="1"/>
            <w:left w:val="single" w:color="auto" w:sz="4" w:space="4"/>
            <w:bottom w:val="single" w:color="auto" w:sz="4" w:space="1"/>
            <w:right w:val="single" w:color="auto" w:sz="4" w:space="4"/>
          </w:pgBorders>
          <w:pgNumType w:fmt="decimal"/>
          <w:cols w:space="720" w:num="1"/>
          <w:formProt w:val="0"/>
          <w:docGrid w:linePitch="100" w:charSpace="0"/>
        </w:sectPr>
      </w:pPr>
      <w:r>
        <w:t>This approach aims to provide a robust and effective underwater image enhancement technique that improves</w:t>
      </w:r>
      <w:r>
        <w:rPr>
          <w:spacing w:val="-4"/>
        </w:rPr>
        <w:t xml:space="preserve"> </w:t>
      </w:r>
      <w:r>
        <w:t>color</w:t>
      </w:r>
      <w:r>
        <w:rPr>
          <w:spacing w:val="-5"/>
        </w:rPr>
        <w:t xml:space="preserve"> </w:t>
      </w:r>
      <w:r>
        <w:t>fidelity,</w:t>
      </w:r>
      <w:r>
        <w:rPr>
          <w:spacing w:val="-1"/>
        </w:rPr>
        <w:t xml:space="preserve"> </w:t>
      </w:r>
      <w:r>
        <w:t>contrast,</w:t>
      </w:r>
      <w:r>
        <w:rPr>
          <w:spacing w:val="-3"/>
        </w:rPr>
        <w:t xml:space="preserve"> </w:t>
      </w:r>
      <w:r>
        <w:t>and</w:t>
      </w:r>
      <w:r>
        <w:rPr>
          <w:spacing w:val="-4"/>
        </w:rPr>
        <w:t xml:space="preserve"> </w:t>
      </w:r>
      <w:r>
        <w:t>overall</w:t>
      </w:r>
      <w:r>
        <w:rPr>
          <w:spacing w:val="-4"/>
        </w:rPr>
        <w:t xml:space="preserve"> </w:t>
      </w:r>
      <w:r>
        <w:t>visual</w:t>
      </w:r>
      <w:r>
        <w:rPr>
          <w:spacing w:val="-4"/>
        </w:rPr>
        <w:t xml:space="preserve"> </w:t>
      </w:r>
      <w:r>
        <w:t>quality,</w:t>
      </w:r>
      <w:r>
        <w:rPr>
          <w:spacing w:val="-3"/>
        </w:rPr>
        <w:t xml:space="preserve"> </w:t>
      </w:r>
      <w:r>
        <w:t>enabling</w:t>
      </w:r>
      <w:r>
        <w:rPr>
          <w:spacing w:val="-3"/>
        </w:rPr>
        <w:t xml:space="preserve"> </w:t>
      </w:r>
      <w:r>
        <w:t>better</w:t>
      </w:r>
      <w:r>
        <w:rPr>
          <w:spacing w:val="-5"/>
        </w:rPr>
        <w:t xml:space="preserve"> </w:t>
      </w:r>
      <w:r>
        <w:t>analysis</w:t>
      </w:r>
      <w:r>
        <w:rPr>
          <w:spacing w:val="-4"/>
        </w:rPr>
        <w:t xml:space="preserve"> </w:t>
      </w:r>
      <w:r>
        <w:t>and</w:t>
      </w:r>
      <w:r>
        <w:rPr>
          <w:spacing w:val="-3"/>
        </w:rPr>
        <w:t xml:space="preserve"> </w:t>
      </w:r>
      <w:r>
        <w:t>interpretation of underwater scenes.</w:t>
      </w:r>
    </w:p>
    <w:p w14:paraId="1623FF5B">
      <w:pPr>
        <w:pStyle w:val="4"/>
        <w:numPr>
          <w:ilvl w:val="1"/>
          <w:numId w:val="8"/>
        </w:numPr>
        <w:tabs>
          <w:tab w:val="left" w:pos="1060"/>
        </w:tabs>
        <w:spacing w:before="78" w:after="0" w:line="240" w:lineRule="auto"/>
        <w:ind w:left="1060" w:right="0" w:hanging="700"/>
        <w:jc w:val="left"/>
      </w:pPr>
      <w:bookmarkStart w:id="16" w:name="_TOC_250013"/>
      <w:r>
        <w:t>Scope</w:t>
      </w:r>
      <w:r>
        <w:rPr>
          <w:spacing w:val="-6"/>
        </w:rPr>
        <w:t xml:space="preserve"> </w:t>
      </w:r>
      <w:r>
        <w:t>of</w:t>
      </w:r>
      <w:r>
        <w:rPr>
          <w:spacing w:val="-8"/>
        </w:rPr>
        <w:t xml:space="preserve"> </w:t>
      </w:r>
      <w:r>
        <w:t>the</w:t>
      </w:r>
      <w:r>
        <w:rPr>
          <w:spacing w:val="-5"/>
        </w:rPr>
        <w:t xml:space="preserve"> </w:t>
      </w:r>
      <w:bookmarkEnd w:id="16"/>
      <w:r>
        <w:rPr>
          <w:spacing w:val="-2"/>
        </w:rPr>
        <w:t>Project</w:t>
      </w:r>
    </w:p>
    <w:p w14:paraId="6563FFBD">
      <w:pPr>
        <w:pStyle w:val="8"/>
        <w:spacing w:before="155" w:after="0"/>
        <w:rPr>
          <w:b/>
          <w:sz w:val="28"/>
        </w:rPr>
      </w:pPr>
    </w:p>
    <w:p w14:paraId="4D8BDB96">
      <w:pPr>
        <w:keepNext w:val="0"/>
        <w:keepLines w:val="0"/>
        <w:widowControl/>
        <w:spacing w:line="480" w:lineRule="auto"/>
        <w:ind w:left="0" w:right="0" w:firstLine="240"/>
        <w:jc w:val="left"/>
        <w:rPr>
          <w:rFonts w:ascii="Times New Roman" w:hAnsi="Times New Roman" w:eastAsia="SimSun" w:cs="Times New Roman"/>
          <w:color w:val="000000"/>
          <w:kern w:val="0"/>
          <w:sz w:val="24"/>
          <w:szCs w:val="24"/>
          <w:lang w:val="en-US" w:eastAsia="zh-CN" w:bidi="ar-SA"/>
        </w:rPr>
      </w:pPr>
      <w:bookmarkStart w:id="17" w:name="This_project_focuses_on_image_enhancemen"/>
      <w:bookmarkEnd w:id="17"/>
      <w:r>
        <w:rPr>
          <w:rFonts w:eastAsia="SimSun" w:cs="Times New Roman"/>
          <w:color w:val="000000"/>
          <w:kern w:val="0"/>
          <w:sz w:val="24"/>
          <w:szCs w:val="24"/>
          <w:lang w:val="en-US" w:eastAsia="zh-CN" w:bidi="ar-SA"/>
        </w:rPr>
        <w:t xml:space="preserve">The image pairs (the dark and blurred underwater images and the  corresponding normal exposure and clear </w:t>
      </w:r>
    </w:p>
    <w:p w14:paraId="379270A4">
      <w:pPr>
        <w:keepNext w:val="0"/>
        <w:keepLines w:val="0"/>
        <w:widowControl/>
        <w:spacing w:line="480" w:lineRule="auto"/>
        <w:ind w:left="0" w:right="0" w:firstLine="240"/>
        <w:jc w:val="left"/>
        <w:rPr>
          <w:rFonts w:ascii="Times New Roman" w:hAnsi="Times New Roman" w:eastAsia="SimSun" w:cs="Times New Roman"/>
          <w:color w:val="000000"/>
          <w:kern w:val="0"/>
          <w:sz w:val="24"/>
          <w:szCs w:val="24"/>
          <w:lang w:val="en-US" w:eastAsia="zh-CN" w:bidi="ar-SA"/>
        </w:rPr>
      </w:pPr>
      <w:r>
        <w:rPr>
          <w:rFonts w:eastAsia="SimSun" w:cs="Times New Roman"/>
          <w:color w:val="000000"/>
          <w:kern w:val="0"/>
          <w:sz w:val="24"/>
          <w:szCs w:val="24"/>
          <w:lang w:val="en-US" w:eastAsia="zh-CN" w:bidi="ar-SA"/>
        </w:rPr>
        <w:t xml:space="preserve">images) are collected and provided to a neural network. We use a new method to collect the image pairs </w:t>
      </w:r>
    </w:p>
    <w:p w14:paraId="31B311B2">
      <w:pPr>
        <w:keepNext w:val="0"/>
        <w:keepLines w:val="0"/>
        <w:widowControl/>
        <w:spacing w:line="480" w:lineRule="auto"/>
        <w:ind w:left="0" w:right="0" w:firstLine="240"/>
        <w:jc w:val="left"/>
      </w:pPr>
      <w:r>
        <w:rPr>
          <w:rFonts w:eastAsia="SimSun" w:cs="Times New Roman"/>
          <w:color w:val="000000"/>
          <w:kern w:val="0"/>
          <w:sz w:val="24"/>
          <w:szCs w:val="24"/>
          <w:lang w:val="en-US" w:eastAsia="zh-CN" w:bidi="ar-SA"/>
        </w:rPr>
        <w:t xml:space="preserve">(the dark and blurred underwater images and the corresponding normal exposure and clear images). In </w:t>
      </w:r>
    </w:p>
    <w:p w14:paraId="19D7D372">
      <w:pPr>
        <w:keepNext w:val="0"/>
        <w:keepLines w:val="0"/>
        <w:widowControl/>
        <w:spacing w:line="480" w:lineRule="auto"/>
        <w:ind w:left="0" w:right="0" w:firstLine="240"/>
        <w:jc w:val="left"/>
        <w:rPr>
          <w:rFonts w:ascii="Times New Roman" w:hAnsi="Times New Roman" w:eastAsia="SimSun" w:cs="Times New Roman"/>
          <w:color w:val="000000"/>
          <w:kern w:val="0"/>
          <w:sz w:val="24"/>
          <w:szCs w:val="24"/>
          <w:lang w:val="en-US" w:eastAsia="zh-CN" w:bidi="ar-SA"/>
        </w:rPr>
      </w:pPr>
      <w:r>
        <w:rPr>
          <w:rFonts w:eastAsia="SimSun" w:cs="Times New Roman"/>
          <w:color w:val="000000"/>
          <w:kern w:val="0"/>
          <w:sz w:val="24"/>
          <w:szCs w:val="24"/>
          <w:lang w:val="en-US" w:eastAsia="zh-CN" w:bidi="ar-SA"/>
        </w:rPr>
        <w:t>particular, the objects are placed in the air, and the light passes through both air and  water to the camera to</w:t>
      </w:r>
    </w:p>
    <w:p w14:paraId="1BBCB73E">
      <w:pPr>
        <w:keepNext w:val="0"/>
        <w:keepLines w:val="0"/>
        <w:widowControl/>
        <w:spacing w:line="480" w:lineRule="auto"/>
        <w:ind w:left="240" w:right="0" w:firstLine="0"/>
        <w:jc w:val="left"/>
        <w:rPr>
          <w:rFonts w:ascii="Times New Roman" w:hAnsi="Times New Roman" w:eastAsia="SimSun" w:cs="Times New Roman"/>
          <w:color w:val="000000"/>
          <w:kern w:val="0"/>
          <w:sz w:val="24"/>
          <w:szCs w:val="24"/>
          <w:lang w:val="en-US" w:eastAsia="zh-CN" w:bidi="ar-SA"/>
        </w:rPr>
      </w:pPr>
      <w:r>
        <w:rPr>
          <w:rFonts w:eastAsia="SimSun" w:cs="Times New Roman"/>
          <w:color w:val="000000"/>
          <w:kern w:val="0"/>
          <w:sz w:val="24"/>
          <w:szCs w:val="24"/>
          <w:lang w:val="en-US" w:eastAsia="zh-CN" w:bidi="ar-SA"/>
        </w:rPr>
        <w:t xml:space="preserve">simulate the underwater environment. The collecting method is proved to be effective to generate the </w:t>
      </w:r>
    </w:p>
    <w:p w14:paraId="0711F21D">
      <w:pPr>
        <w:keepNext w:val="0"/>
        <w:keepLines w:val="0"/>
        <w:widowControl/>
        <w:spacing w:line="480" w:lineRule="auto"/>
        <w:ind w:left="240" w:right="0" w:firstLine="0"/>
        <w:jc w:val="left"/>
        <w:sectPr>
          <w:footerReference r:id="rId28" w:type="first"/>
          <w:footerReference r:id="rId27" w:type="default"/>
          <w:pgSz w:w="12240" w:h="15840"/>
          <w:pgMar w:top="1300" w:right="360" w:bottom="1000" w:left="720" w:header="0" w:footer="807" w:gutter="0"/>
          <w:pgBorders>
            <w:top w:val="single" w:color="auto" w:sz="4" w:space="1"/>
            <w:left w:val="single" w:color="auto" w:sz="4" w:space="4"/>
            <w:bottom w:val="single" w:color="auto" w:sz="4" w:space="1"/>
            <w:right w:val="single" w:color="auto" w:sz="4" w:space="4"/>
          </w:pgBorders>
          <w:pgNumType w:fmt="decimal"/>
          <w:cols w:space="720" w:num="1"/>
          <w:formProt w:val="0"/>
          <w:docGrid w:linePitch="100" w:charSpace="0"/>
        </w:sectPr>
      </w:pPr>
      <w:r>
        <w:rPr>
          <w:rFonts w:eastAsia="SimSun" w:cs="Times New Roman"/>
          <w:color w:val="000000"/>
          <w:kern w:val="0"/>
          <w:sz w:val="24"/>
          <w:szCs w:val="24"/>
          <w:lang w:val="en-US" w:eastAsia="zh-CN" w:bidi="ar-SA"/>
        </w:rPr>
        <w:t>underwater images in theory and practice. The proposed algorithm restores the images captured in the extremely dark and blurred underwater environment. The restoration results are beyond most  underwater enhancement and restoration methods</w:t>
      </w:r>
    </w:p>
    <w:p w14:paraId="32745A33">
      <w:pPr>
        <w:pStyle w:val="2"/>
        <w:spacing w:line="408" w:lineRule="auto"/>
        <w:ind w:left="0" w:leftChars="0" w:right="3603" w:firstLine="640" w:firstLineChars="200"/>
        <w:jc w:val="left"/>
        <w:rPr>
          <w:rFonts w:hint="default"/>
          <w:lang w:val="en-US"/>
        </w:rPr>
      </w:pPr>
      <w:bookmarkStart w:id="18" w:name="CHAPTER_–_2_REVIEW_OF_LITERATURE"/>
      <w:bookmarkEnd w:id="18"/>
      <w:bookmarkStart w:id="19" w:name="Flow_chart_%3A"/>
      <w:bookmarkEnd w:id="19"/>
      <w:r>
        <w:rPr>
          <w:rFonts w:hint="default"/>
          <w:lang w:val="en-US"/>
        </w:rPr>
        <w:t>Flowchart:</w:t>
      </w:r>
    </w:p>
    <w:p w14:paraId="28381F8E">
      <w:pPr>
        <w:pStyle w:val="2"/>
        <w:spacing w:line="408" w:lineRule="auto"/>
        <w:ind w:left="0" w:leftChars="0" w:right="3603" w:firstLine="0" w:firstLineChars="0"/>
        <w:jc w:val="left"/>
        <w:rPr>
          <w:rFonts w:hint="default"/>
          <w:lang w:val="en-US"/>
        </w:rPr>
      </w:pPr>
      <w:r>
        <w:rPr>
          <w:rFonts w:hint="default"/>
          <w:lang w:val="en-US"/>
        </w:rPr>
        <w:drawing>
          <wp:inline distT="0" distB="0" distL="114300" distR="114300">
            <wp:extent cx="6610350" cy="7058025"/>
            <wp:effectExtent l="0" t="0" r="0" b="9525"/>
            <wp:docPr id="29" name="Picture 29" descr="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Flowchart"/>
                    <pic:cNvPicPr>
                      <a:picLocks noChangeAspect="1"/>
                    </pic:cNvPicPr>
                  </pic:nvPicPr>
                  <pic:blipFill>
                    <a:blip r:embed="rId44"/>
                    <a:stretch>
                      <a:fillRect/>
                    </a:stretch>
                  </pic:blipFill>
                  <pic:spPr>
                    <a:xfrm>
                      <a:off x="0" y="0"/>
                      <a:ext cx="6610350" cy="7058025"/>
                    </a:xfrm>
                    <a:prstGeom prst="rect">
                      <a:avLst/>
                    </a:prstGeom>
                  </pic:spPr>
                </pic:pic>
              </a:graphicData>
            </a:graphic>
          </wp:inline>
        </w:drawing>
      </w:r>
      <w:bookmarkStart w:id="35" w:name="_GoBack"/>
      <w:bookmarkEnd w:id="35"/>
    </w:p>
    <w:p w14:paraId="114F2524">
      <w:pPr>
        <w:pStyle w:val="2"/>
        <w:spacing w:line="408" w:lineRule="auto"/>
        <w:ind w:left="3372" w:right="3603" w:firstLine="1005"/>
        <w:jc w:val="left"/>
        <w:rPr>
          <w:rFonts w:hint="default" w:ascii="Times New Roman" w:hAnsi="Times New Roman" w:cs="Times New Roman"/>
          <w:b w:val="0"/>
          <w:bCs w:val="0"/>
          <w:i/>
          <w:iCs/>
          <w:sz w:val="24"/>
          <w:szCs w:val="24"/>
          <w:lang w:val="en-US"/>
        </w:rPr>
      </w:pPr>
      <w:r>
        <w:rPr>
          <w:rFonts w:hint="default" w:cs="Times New Roman"/>
          <w:b w:val="0"/>
          <w:bCs w:val="0"/>
          <w:i/>
          <w:iCs/>
          <w:sz w:val="24"/>
          <w:szCs w:val="24"/>
          <w:lang w:val="en-US"/>
        </w:rPr>
        <w:t>Figure 1.1</w:t>
      </w:r>
    </w:p>
    <w:p w14:paraId="7A546276">
      <w:pPr>
        <w:pStyle w:val="2"/>
        <w:spacing w:line="408" w:lineRule="auto"/>
        <w:ind w:left="3372" w:right="3603" w:firstLine="1005"/>
        <w:jc w:val="left"/>
      </w:pPr>
    </w:p>
    <w:p w14:paraId="4EA138C6">
      <w:pPr>
        <w:pStyle w:val="2"/>
        <w:spacing w:line="408" w:lineRule="auto"/>
        <w:ind w:left="2880" w:leftChars="0" w:right="3603" w:firstLine="1207" w:firstLineChars="377"/>
        <w:jc w:val="left"/>
      </w:pPr>
      <w:r>
        <w:t xml:space="preserve">CHAPTER – 2 </w:t>
      </w:r>
    </w:p>
    <w:p w14:paraId="48B1EC1A">
      <w:pPr>
        <w:pStyle w:val="2"/>
        <w:spacing w:line="408" w:lineRule="auto"/>
        <w:ind w:left="0" w:leftChars="0" w:right="3603" w:firstLine="2845" w:firstLineChars="900"/>
        <w:jc w:val="left"/>
      </w:pPr>
      <w:r>
        <w:rPr>
          <w:spacing w:val="-2"/>
        </w:rPr>
        <w:t>REVIEW</w:t>
      </w:r>
      <w:r>
        <w:rPr>
          <w:spacing w:val="-20"/>
        </w:rPr>
        <w:t xml:space="preserve"> </w:t>
      </w:r>
      <w:r>
        <w:rPr>
          <w:spacing w:val="-2"/>
        </w:rPr>
        <w:t>OF</w:t>
      </w:r>
      <w:r>
        <w:rPr>
          <w:spacing w:val="-19"/>
        </w:rPr>
        <w:t xml:space="preserve"> </w:t>
      </w:r>
      <w:r>
        <w:rPr>
          <w:spacing w:val="-2"/>
        </w:rPr>
        <w:t>LITERATURE</w:t>
      </w:r>
    </w:p>
    <w:p w14:paraId="2F236496">
      <w:pPr>
        <w:pStyle w:val="5"/>
        <w:numPr>
          <w:ilvl w:val="0"/>
          <w:numId w:val="0"/>
        </w:numPr>
        <w:tabs>
          <w:tab w:val="left" w:pos="540"/>
        </w:tabs>
        <w:spacing w:before="316" w:after="0" w:line="240" w:lineRule="auto"/>
        <w:ind w:right="0" w:rightChars="0" w:firstLine="260" w:firstLineChars="100"/>
        <w:jc w:val="left"/>
        <w:rPr>
          <w:sz w:val="26"/>
          <w:szCs w:val="26"/>
        </w:rPr>
      </w:pPr>
      <w:r>
        <w:rPr>
          <w:rFonts w:hint="default"/>
          <w:sz w:val="26"/>
          <w:szCs w:val="26"/>
          <w:lang w:val="en-US"/>
        </w:rPr>
        <w:t xml:space="preserve">2.1 </w:t>
      </w:r>
      <w:r>
        <w:rPr>
          <w:sz w:val="26"/>
          <w:szCs w:val="26"/>
        </w:rPr>
        <w:t>Literature</w:t>
      </w:r>
      <w:r>
        <w:rPr>
          <w:spacing w:val="-2"/>
          <w:sz w:val="26"/>
          <w:szCs w:val="26"/>
        </w:rPr>
        <w:t xml:space="preserve"> </w:t>
      </w:r>
      <w:r>
        <w:rPr>
          <w:sz w:val="26"/>
          <w:szCs w:val="26"/>
        </w:rPr>
        <w:t>Review</w:t>
      </w:r>
      <w:r>
        <w:rPr>
          <w:spacing w:val="-2"/>
          <w:sz w:val="26"/>
          <w:szCs w:val="26"/>
        </w:rPr>
        <w:t xml:space="preserve"> </w:t>
      </w:r>
      <w:r>
        <w:rPr>
          <w:sz w:val="26"/>
          <w:szCs w:val="26"/>
        </w:rPr>
        <w:t>on</w:t>
      </w:r>
      <w:r>
        <w:rPr>
          <w:spacing w:val="-3"/>
          <w:sz w:val="26"/>
          <w:szCs w:val="26"/>
        </w:rPr>
        <w:t xml:space="preserve"> </w:t>
      </w:r>
      <w:r>
        <w:rPr>
          <w:sz w:val="26"/>
          <w:szCs w:val="26"/>
        </w:rPr>
        <w:t>Underwater</w:t>
      </w:r>
      <w:r>
        <w:rPr>
          <w:spacing w:val="-4"/>
          <w:sz w:val="26"/>
          <w:szCs w:val="26"/>
        </w:rPr>
        <w:t xml:space="preserve"> </w:t>
      </w:r>
      <w:r>
        <w:rPr>
          <w:sz w:val="26"/>
          <w:szCs w:val="26"/>
        </w:rPr>
        <w:t>Image</w:t>
      </w:r>
      <w:r>
        <w:rPr>
          <w:spacing w:val="-2"/>
          <w:sz w:val="26"/>
          <w:szCs w:val="26"/>
        </w:rPr>
        <w:t xml:space="preserve"> </w:t>
      </w:r>
      <w:r>
        <w:rPr>
          <w:sz w:val="26"/>
          <w:szCs w:val="26"/>
        </w:rPr>
        <w:t>Enhancement</w:t>
      </w:r>
      <w:r>
        <w:rPr>
          <w:spacing w:val="-4"/>
          <w:sz w:val="26"/>
          <w:szCs w:val="26"/>
        </w:rPr>
        <w:t xml:space="preserve"> </w:t>
      </w:r>
      <w:r>
        <w:rPr>
          <w:sz w:val="26"/>
          <w:szCs w:val="26"/>
        </w:rPr>
        <w:t>Using</w:t>
      </w:r>
      <w:r>
        <w:rPr>
          <w:spacing w:val="-2"/>
          <w:sz w:val="26"/>
          <w:szCs w:val="26"/>
        </w:rPr>
        <w:t xml:space="preserve"> </w:t>
      </w:r>
      <w:r>
        <w:rPr>
          <w:spacing w:val="-4"/>
          <w:sz w:val="26"/>
          <w:szCs w:val="26"/>
        </w:rPr>
        <w:t>PSO</w:t>
      </w:r>
    </w:p>
    <w:p w14:paraId="61938498">
      <w:pPr>
        <w:pStyle w:val="8"/>
        <w:spacing w:before="161" w:after="0"/>
        <w:rPr>
          <w:b/>
          <w:sz w:val="26"/>
          <w:szCs w:val="26"/>
        </w:rPr>
      </w:pPr>
    </w:p>
    <w:p w14:paraId="3D44A793">
      <w:pPr>
        <w:pStyle w:val="8"/>
        <w:spacing w:line="480" w:lineRule="auto"/>
        <w:ind w:left="360" w:right="916"/>
      </w:pPr>
      <w:r>
        <w:t>The PSO evolutionary algorithm has been used in the literature to enhance gray-level images  and colored images . Gorai and Ghosh  and Braik and Sheta  use the PSO algorithm for ordinary image enhancement; in the former, the enhanced images were better when compared with hue-preserving color image enhancement without the gamut problem and GA color image enhancement .</w:t>
      </w:r>
    </w:p>
    <w:p w14:paraId="217A50FB">
      <w:pPr>
        <w:pStyle w:val="8"/>
        <w:spacing w:line="480" w:lineRule="auto"/>
        <w:ind w:left="360" w:right="916"/>
      </w:pPr>
      <w:r>
        <w:t>The resulting images from the latter approach have been compared with GA-based enhancement technique . The PSO-based enhancement method is better in terms of time, number of pixels on edges, and the objective scores obtained.</w:t>
      </w:r>
    </w:p>
    <w:p w14:paraId="1F0F860E">
      <w:pPr>
        <w:pStyle w:val="8"/>
        <w:spacing w:before="9" w:after="0"/>
      </w:pPr>
    </w:p>
    <w:p w14:paraId="63A75B7F">
      <w:pPr>
        <w:pStyle w:val="5"/>
        <w:numPr>
          <w:ilvl w:val="0"/>
          <w:numId w:val="0"/>
        </w:numPr>
        <w:tabs>
          <w:tab w:val="left" w:pos="600"/>
        </w:tabs>
        <w:spacing w:before="0" w:after="0" w:line="240" w:lineRule="auto"/>
        <w:ind w:right="0" w:rightChars="0" w:firstLine="260" w:firstLineChars="100"/>
        <w:jc w:val="left"/>
        <w:rPr>
          <w:sz w:val="26"/>
          <w:szCs w:val="26"/>
        </w:rPr>
      </w:pPr>
      <w:r>
        <w:rPr>
          <w:rFonts w:hint="default"/>
          <w:sz w:val="26"/>
          <w:szCs w:val="26"/>
          <w:lang w:val="en-US"/>
        </w:rPr>
        <w:t xml:space="preserve">2.2 </w:t>
      </w:r>
      <w:r>
        <w:rPr>
          <w:sz w:val="26"/>
          <w:szCs w:val="26"/>
        </w:rPr>
        <w:t>Existing</w:t>
      </w:r>
      <w:r>
        <w:rPr>
          <w:spacing w:val="-5"/>
          <w:sz w:val="26"/>
          <w:szCs w:val="26"/>
        </w:rPr>
        <w:t xml:space="preserve"> </w:t>
      </w:r>
      <w:r>
        <w:rPr>
          <w:sz w:val="26"/>
          <w:szCs w:val="26"/>
        </w:rPr>
        <w:t>Techniques</w:t>
      </w:r>
      <w:r>
        <w:rPr>
          <w:spacing w:val="-2"/>
          <w:sz w:val="26"/>
          <w:szCs w:val="26"/>
        </w:rPr>
        <w:t xml:space="preserve"> </w:t>
      </w:r>
      <w:r>
        <w:rPr>
          <w:sz w:val="26"/>
          <w:szCs w:val="26"/>
        </w:rPr>
        <w:t>for</w:t>
      </w:r>
      <w:r>
        <w:rPr>
          <w:spacing w:val="-3"/>
          <w:sz w:val="26"/>
          <w:szCs w:val="26"/>
        </w:rPr>
        <w:t xml:space="preserve"> </w:t>
      </w:r>
      <w:r>
        <w:rPr>
          <w:sz w:val="26"/>
          <w:szCs w:val="26"/>
        </w:rPr>
        <w:t>Underwater</w:t>
      </w:r>
      <w:r>
        <w:rPr>
          <w:spacing w:val="-3"/>
          <w:sz w:val="26"/>
          <w:szCs w:val="26"/>
        </w:rPr>
        <w:t xml:space="preserve"> </w:t>
      </w:r>
      <w:r>
        <w:rPr>
          <w:sz w:val="26"/>
          <w:szCs w:val="26"/>
        </w:rPr>
        <w:t>Image</w:t>
      </w:r>
      <w:r>
        <w:rPr>
          <w:spacing w:val="-1"/>
          <w:sz w:val="26"/>
          <w:szCs w:val="26"/>
        </w:rPr>
        <w:t xml:space="preserve"> </w:t>
      </w:r>
      <w:r>
        <w:rPr>
          <w:spacing w:val="-2"/>
          <w:sz w:val="26"/>
          <w:szCs w:val="26"/>
        </w:rPr>
        <w:t>Enhancement</w:t>
      </w:r>
    </w:p>
    <w:p w14:paraId="55C047CD">
      <w:pPr>
        <w:pStyle w:val="5"/>
        <w:numPr>
          <w:ilvl w:val="0"/>
          <w:numId w:val="0"/>
        </w:numPr>
        <w:tabs>
          <w:tab w:val="left" w:pos="600"/>
        </w:tabs>
        <w:spacing w:before="0" w:after="0" w:line="240" w:lineRule="auto"/>
        <w:ind w:left="600" w:right="0" w:firstLine="0"/>
        <w:jc w:val="left"/>
        <w:rPr>
          <w:spacing w:val="-2"/>
        </w:rPr>
      </w:pPr>
    </w:p>
    <w:p w14:paraId="72877FD1">
      <w:pPr>
        <w:pStyle w:val="8"/>
        <w:spacing w:before="84" w:after="0" w:line="480" w:lineRule="auto"/>
        <w:ind w:firstLine="550" w:firstLineChars="250"/>
        <w:rPr>
          <w:b/>
        </w:rPr>
      </w:pPr>
      <w:r>
        <w:rPr>
          <w:b/>
          <w:sz w:val="22"/>
          <w:szCs w:val="22"/>
        </w:rPr>
        <w:t>1</w:t>
      </w:r>
      <w:r>
        <w:rPr>
          <w:b/>
        </w:rPr>
        <w:t xml:space="preserve">. </w:t>
      </w:r>
      <w:r>
        <w:rPr>
          <w:b/>
          <w:bCs/>
        </w:rPr>
        <w:t>Contrast stretching</w:t>
      </w:r>
      <w:r>
        <w:rPr>
          <w:b w:val="0"/>
          <w:bCs w:val="0"/>
        </w:rPr>
        <w:t>- Contrast stretching is a</w:t>
      </w:r>
      <w:r>
        <w:rPr>
          <w:rFonts w:hint="default"/>
          <w:b w:val="0"/>
          <w:bCs w:val="0"/>
          <w:lang w:val="en-US"/>
        </w:rPr>
        <w:t xml:space="preserve"> </w:t>
      </w:r>
      <w:r>
        <w:rPr>
          <w:b w:val="0"/>
          <w:bCs w:val="0"/>
        </w:rPr>
        <w:t>straight</w:t>
      </w:r>
      <w:r>
        <w:rPr>
          <w:rFonts w:hint="default"/>
          <w:b w:val="0"/>
          <w:bCs w:val="0"/>
          <w:lang w:val="en-US"/>
        </w:rPr>
        <w:t xml:space="preserve"> </w:t>
      </w:r>
      <w:r>
        <w:rPr>
          <w:b w:val="0"/>
          <w:bCs w:val="0"/>
        </w:rPr>
        <w:t>forward image enhancement method that is used to</w:t>
      </w:r>
    </w:p>
    <w:p w14:paraId="246FC5F1">
      <w:pPr>
        <w:pStyle w:val="8"/>
        <w:spacing w:before="84" w:after="0" w:line="480" w:lineRule="auto"/>
        <w:rPr>
          <w:b/>
        </w:rPr>
      </w:pPr>
      <w:r>
        <w:rPr>
          <w:b w:val="0"/>
          <w:bCs w:val="0"/>
        </w:rPr>
        <w:t xml:space="preserve">      </w:t>
      </w:r>
      <w:r>
        <w:rPr>
          <w:rFonts w:hint="default"/>
          <w:b w:val="0"/>
          <w:bCs w:val="0"/>
          <w:lang w:val="en-US"/>
        </w:rPr>
        <w:t xml:space="preserve">  </w:t>
      </w:r>
      <w:r>
        <w:rPr>
          <w:b w:val="0"/>
          <w:bCs w:val="0"/>
        </w:rPr>
        <w:t xml:space="preserve"> improve,  enhance the image contrast by `stretching' the series of intensity values. A measure of images</w:t>
      </w:r>
    </w:p>
    <w:p w14:paraId="64FB4D55">
      <w:pPr>
        <w:pStyle w:val="8"/>
        <w:spacing w:before="84" w:after="0" w:line="480" w:lineRule="auto"/>
        <w:rPr>
          <w:b/>
        </w:rPr>
      </w:pPr>
      <w:r>
        <w:rPr>
          <w:b w:val="0"/>
          <w:bCs w:val="0"/>
        </w:rPr>
        <w:t xml:space="preserve">   </w:t>
      </w:r>
      <w:r>
        <w:rPr>
          <w:rFonts w:hint="default"/>
          <w:b w:val="0"/>
          <w:bCs w:val="0"/>
          <w:lang w:val="en-US"/>
        </w:rPr>
        <w:t xml:space="preserve">    </w:t>
      </w:r>
      <w:r>
        <w:rPr>
          <w:b w:val="0"/>
          <w:bCs w:val="0"/>
        </w:rPr>
        <w:t xml:space="preserve"> </w:t>
      </w:r>
      <w:r>
        <w:rPr>
          <w:rFonts w:hint="default"/>
          <w:b w:val="0"/>
          <w:bCs w:val="0"/>
          <w:lang w:val="en-US"/>
        </w:rPr>
        <w:t xml:space="preserve"> </w:t>
      </w:r>
      <w:r>
        <w:rPr>
          <w:b w:val="0"/>
          <w:bCs w:val="0"/>
        </w:rPr>
        <w:t xml:space="preserve">dynamic range or the "broaden" of image‟s histogram is the contrast of an image. Whole range of intensity </w:t>
      </w:r>
    </w:p>
    <w:p w14:paraId="77C5CEBF">
      <w:pPr>
        <w:pStyle w:val="8"/>
        <w:spacing w:before="84" w:after="0" w:line="480" w:lineRule="auto"/>
        <w:rPr>
          <w:b/>
        </w:rPr>
      </w:pPr>
      <w:r>
        <w:rPr>
          <w:b w:val="0"/>
          <w:bCs w:val="0"/>
        </w:rPr>
        <w:t xml:space="preserve">   </w:t>
      </w:r>
      <w:r>
        <w:rPr>
          <w:rFonts w:hint="default"/>
          <w:b w:val="0"/>
          <w:bCs w:val="0"/>
          <w:lang w:val="en-US"/>
        </w:rPr>
        <w:t xml:space="preserve">    </w:t>
      </w:r>
      <w:r>
        <w:rPr>
          <w:b w:val="0"/>
          <w:bCs w:val="0"/>
        </w:rPr>
        <w:t xml:space="preserve"> </w:t>
      </w:r>
      <w:r>
        <w:rPr>
          <w:rFonts w:hint="default"/>
          <w:b w:val="0"/>
          <w:bCs w:val="0"/>
          <w:lang w:val="en-US"/>
        </w:rPr>
        <w:t xml:space="preserve"> </w:t>
      </w:r>
      <w:r>
        <w:rPr>
          <w:b w:val="0"/>
          <w:bCs w:val="0"/>
        </w:rPr>
        <w:t xml:space="preserve">value present within the image, or in a easier way, the minimum pixel value subtracted from the maximum </w:t>
      </w:r>
    </w:p>
    <w:p w14:paraId="254342D8">
      <w:pPr>
        <w:pStyle w:val="8"/>
        <w:spacing w:before="84" w:after="0" w:line="480" w:lineRule="auto"/>
        <w:rPr>
          <w:b/>
        </w:rPr>
      </w:pPr>
      <w:r>
        <w:rPr>
          <w:b w:val="0"/>
          <w:bCs w:val="0"/>
        </w:rPr>
        <w:t xml:space="preserve">  </w:t>
      </w:r>
      <w:r>
        <w:rPr>
          <w:rFonts w:hint="default"/>
          <w:b w:val="0"/>
          <w:bCs w:val="0"/>
          <w:lang w:val="en-US"/>
        </w:rPr>
        <w:t xml:space="preserve">     </w:t>
      </w:r>
      <w:r>
        <w:rPr>
          <w:b w:val="0"/>
          <w:bCs w:val="0"/>
        </w:rPr>
        <w:t xml:space="preserve"> </w:t>
      </w:r>
      <w:r>
        <w:rPr>
          <w:rFonts w:hint="default"/>
          <w:b w:val="0"/>
          <w:bCs w:val="0"/>
          <w:lang w:val="en-US"/>
        </w:rPr>
        <w:t xml:space="preserve"> </w:t>
      </w:r>
      <w:r>
        <w:rPr>
          <w:b w:val="0"/>
          <w:bCs w:val="0"/>
        </w:rPr>
        <w:t xml:space="preserve">pixel value is called dynamic range of image. It differs from the more complicated histogram equalization in  </w:t>
      </w:r>
    </w:p>
    <w:p w14:paraId="26374B8B">
      <w:pPr>
        <w:pStyle w:val="8"/>
        <w:spacing w:before="84" w:after="0" w:line="480" w:lineRule="auto"/>
        <w:rPr>
          <w:b/>
        </w:rPr>
      </w:pPr>
      <w:r>
        <w:rPr>
          <w:b w:val="0"/>
          <w:bCs w:val="0"/>
        </w:rPr>
        <w:t xml:space="preserve">    </w:t>
      </w:r>
      <w:r>
        <w:rPr>
          <w:rFonts w:hint="default"/>
          <w:b w:val="0"/>
          <w:bCs w:val="0"/>
          <w:lang w:val="en-US"/>
        </w:rPr>
        <w:t xml:space="preserve">   </w:t>
      </w:r>
      <w:r>
        <w:rPr>
          <w:b w:val="0"/>
          <w:bCs w:val="0"/>
        </w:rPr>
        <w:t xml:space="preserve"> </w:t>
      </w:r>
      <w:r>
        <w:rPr>
          <w:rFonts w:hint="default"/>
          <w:b w:val="0"/>
          <w:bCs w:val="0"/>
          <w:lang w:val="en-US"/>
        </w:rPr>
        <w:t xml:space="preserve"> </w:t>
      </w:r>
      <w:r>
        <w:rPr>
          <w:b w:val="0"/>
          <w:bCs w:val="0"/>
        </w:rPr>
        <w:t>a</w:t>
      </w:r>
      <w:r>
        <w:rPr>
          <w:rFonts w:hint="default"/>
          <w:b w:val="0"/>
          <w:bCs w:val="0"/>
          <w:lang w:val="en-US"/>
        </w:rPr>
        <w:t xml:space="preserve"> </w:t>
      </w:r>
      <w:r>
        <w:rPr>
          <w:b w:val="0"/>
          <w:bCs w:val="0"/>
        </w:rPr>
        <w:t>way that it can only concern a linear scaling function to the image pixel values.</w:t>
      </w:r>
    </w:p>
    <w:p w14:paraId="50AB98C2">
      <w:pPr>
        <w:pStyle w:val="8"/>
        <w:spacing w:before="84" w:after="0" w:line="480" w:lineRule="auto"/>
        <w:rPr>
          <w:b w:val="0"/>
          <w:bCs w:val="0"/>
        </w:rPr>
      </w:pPr>
    </w:p>
    <w:p w14:paraId="71309527">
      <w:pPr>
        <w:pStyle w:val="8"/>
        <w:spacing w:before="84" w:after="0" w:line="480" w:lineRule="auto"/>
        <w:ind w:firstLine="440" w:firstLineChars="200"/>
        <w:rPr>
          <w:b w:val="0"/>
          <w:bCs w:val="0"/>
        </w:rPr>
      </w:pPr>
      <w:r>
        <w:rPr>
          <w:b/>
          <w:bCs/>
          <w:sz w:val="22"/>
          <w:szCs w:val="22"/>
        </w:rPr>
        <w:t>2</w:t>
      </w:r>
      <w:r>
        <w:rPr>
          <w:b/>
          <w:bCs/>
        </w:rPr>
        <w:t>. Homomorphic filtering :</w:t>
      </w:r>
      <w:r>
        <w:rPr>
          <w:b w:val="0"/>
          <w:bCs w:val="0"/>
        </w:rPr>
        <w:t xml:space="preserve"> The homomorphic filtering is utilized to fix non-uniform lighting to reinforce</w:t>
      </w:r>
    </w:p>
    <w:p w14:paraId="52A5DB59">
      <w:pPr>
        <w:pStyle w:val="8"/>
        <w:spacing w:before="84" w:after="0" w:line="480" w:lineRule="auto"/>
        <w:ind w:firstLine="240" w:firstLineChars="100"/>
        <w:rPr>
          <w:b w:val="0"/>
          <w:bCs w:val="0"/>
        </w:rPr>
      </w:pPr>
      <w:r>
        <w:rPr>
          <w:b w:val="0"/>
          <w:bCs w:val="0"/>
        </w:rPr>
        <w:t xml:space="preserve">     contrast from the impression. This is a frequencyfiltering technique. It is the most utilized system  on  </w:t>
      </w:r>
    </w:p>
    <w:p w14:paraId="643DC7D3">
      <w:pPr>
        <w:pStyle w:val="8"/>
        <w:spacing w:before="84" w:after="0" w:line="480" w:lineRule="auto"/>
        <w:ind w:firstLine="240" w:firstLineChars="100"/>
        <w:rPr>
          <w:b w:val="0"/>
          <w:bCs w:val="0"/>
        </w:rPr>
      </w:pPr>
      <w:r>
        <w:rPr>
          <w:b w:val="0"/>
          <w:bCs w:val="0"/>
        </w:rPr>
        <w:t xml:space="preserve">   </w:t>
      </w:r>
      <w:r>
        <w:rPr>
          <w:rFonts w:hint="default"/>
          <w:b w:val="0"/>
          <w:bCs w:val="0"/>
          <w:lang w:val="en-US"/>
        </w:rPr>
        <w:t xml:space="preserve">  </w:t>
      </w:r>
      <w:r>
        <w:rPr>
          <w:b w:val="0"/>
          <w:bCs w:val="0"/>
        </w:rPr>
        <w:t xml:space="preserve">the  grounds that it redresses11function of image detected by device, I(x, y) the illumination function and </w:t>
      </w:r>
    </w:p>
    <w:p w14:paraId="54EE89B3">
      <w:pPr>
        <w:pStyle w:val="8"/>
        <w:spacing w:before="84" w:after="0" w:line="480" w:lineRule="auto"/>
        <w:ind w:firstLine="360" w:firstLineChars="150"/>
        <w:rPr>
          <w:b w:val="0"/>
          <w:bCs w:val="0"/>
        </w:rPr>
      </w:pPr>
      <w:r>
        <w:rPr>
          <w:b w:val="0"/>
          <w:bCs w:val="0"/>
        </w:rPr>
        <w:t>r(x, y) the reflectance function</w:t>
      </w:r>
      <w:r>
        <w:rPr>
          <w:rFonts w:hint="default"/>
          <w:b w:val="0"/>
          <w:bCs w:val="0"/>
          <w:lang w:val="en-US"/>
        </w:rPr>
        <w:t>.</w:t>
      </w:r>
      <w:r>
        <w:rPr>
          <w:b w:val="0"/>
          <w:bCs w:val="0"/>
        </w:rPr>
        <w:t xml:space="preserve"> By multiplying these components filter can reduce the non uniform   </w:t>
      </w:r>
    </w:p>
    <w:p w14:paraId="4C56DD4E">
      <w:pPr>
        <w:pStyle w:val="8"/>
        <w:spacing w:before="84" w:after="0" w:line="480" w:lineRule="auto"/>
        <w:rPr>
          <w:b w:val="0"/>
          <w:bCs w:val="0"/>
        </w:rPr>
      </w:pPr>
      <w:r>
        <w:rPr>
          <w:b w:val="0"/>
          <w:bCs w:val="0"/>
        </w:rPr>
        <w:t xml:space="preserve">   </w:t>
      </w:r>
      <w:r>
        <w:rPr>
          <w:rFonts w:hint="default"/>
          <w:b w:val="0"/>
          <w:bCs w:val="0"/>
          <w:lang w:val="en-US"/>
        </w:rPr>
        <w:t xml:space="preserve">   </w:t>
      </w:r>
      <w:r>
        <w:rPr>
          <w:b w:val="0"/>
          <w:bCs w:val="0"/>
        </w:rPr>
        <w:t xml:space="preserve"> illumination   present in the image.</w:t>
      </w:r>
    </w:p>
    <w:p w14:paraId="5E1160F0">
      <w:pPr>
        <w:pStyle w:val="8"/>
        <w:spacing w:before="84" w:after="0" w:line="480" w:lineRule="auto"/>
        <w:ind w:firstLine="360" w:firstLineChars="150"/>
        <w:rPr>
          <w:b w:val="0"/>
          <w:bCs w:val="0"/>
        </w:rPr>
      </w:pPr>
      <w:r>
        <w:rPr>
          <w:b/>
          <w:bCs/>
        </w:rPr>
        <w:t>3. Anisotropic filtering:</w:t>
      </w:r>
      <w:r>
        <w:rPr>
          <w:b w:val="0"/>
          <w:bCs w:val="0"/>
        </w:rPr>
        <w:t xml:space="preserve"> Anisotropic filtering disentangles picture components to enhance picture division.</w:t>
      </w:r>
    </w:p>
    <w:p w14:paraId="79E16223">
      <w:pPr>
        <w:pStyle w:val="8"/>
        <w:spacing w:before="84" w:after="0" w:line="480" w:lineRule="auto"/>
        <w:rPr>
          <w:b w:val="0"/>
          <w:bCs w:val="0"/>
        </w:rPr>
      </w:pPr>
      <w:r>
        <w:rPr>
          <w:b w:val="0"/>
          <w:bCs w:val="0"/>
        </w:rPr>
        <w:t xml:space="preserve">  </w:t>
      </w:r>
      <w:r>
        <w:rPr>
          <w:rFonts w:hint="default"/>
          <w:b w:val="0"/>
          <w:bCs w:val="0"/>
          <w:lang w:val="en-US"/>
        </w:rPr>
        <w:t xml:space="preserve">   </w:t>
      </w:r>
      <w:r>
        <w:rPr>
          <w:b w:val="0"/>
          <w:bCs w:val="0"/>
        </w:rPr>
        <w:t xml:space="preserve"> This channel smoothes the picture in homogeneous rang however conserve edges and upgrades them. It is </w:t>
      </w:r>
    </w:p>
    <w:p w14:paraId="447F58DF">
      <w:pPr>
        <w:pStyle w:val="8"/>
        <w:spacing w:before="84" w:after="0" w:line="480" w:lineRule="auto"/>
        <w:rPr>
          <w:b w:val="0"/>
          <w:bCs w:val="0"/>
        </w:rPr>
      </w:pPr>
      <w:r>
        <w:rPr>
          <w:b w:val="0"/>
          <w:bCs w:val="0"/>
        </w:rPr>
        <w:t xml:space="preserve">   </w:t>
      </w:r>
      <w:r>
        <w:rPr>
          <w:rFonts w:hint="default"/>
          <w:b w:val="0"/>
          <w:bCs w:val="0"/>
          <w:lang w:val="en-US"/>
        </w:rPr>
        <w:t xml:space="preserve">   </w:t>
      </w:r>
      <w:r>
        <w:rPr>
          <w:b w:val="0"/>
          <w:bCs w:val="0"/>
        </w:rPr>
        <w:t xml:space="preserve">utilized  to  smooth  compositions and diminishes relics by erasing little edges enhanced by  </w:t>
      </w:r>
    </w:p>
    <w:p w14:paraId="36537C1B">
      <w:pPr>
        <w:pStyle w:val="8"/>
        <w:spacing w:before="84" w:after="0" w:line="480" w:lineRule="auto"/>
        <w:rPr>
          <w:b w:val="0"/>
          <w:bCs w:val="0"/>
        </w:rPr>
      </w:pPr>
      <w:r>
        <w:rPr>
          <w:b w:val="0"/>
          <w:bCs w:val="0"/>
        </w:rPr>
        <w:t xml:space="preserve">   </w:t>
      </w:r>
      <w:r>
        <w:rPr>
          <w:rFonts w:hint="default"/>
          <w:b w:val="0"/>
          <w:bCs w:val="0"/>
          <w:lang w:val="en-US"/>
        </w:rPr>
        <w:t xml:space="preserve">  </w:t>
      </w:r>
      <w:r>
        <w:rPr>
          <w:b w:val="0"/>
          <w:bCs w:val="0"/>
        </w:rPr>
        <w:t xml:space="preserve"> homomorphic    filtering.</w:t>
      </w:r>
    </w:p>
    <w:p w14:paraId="0CDA5D9F">
      <w:pPr>
        <w:pStyle w:val="8"/>
        <w:spacing w:before="84" w:after="0" w:line="360" w:lineRule="auto"/>
        <w:rPr>
          <w:b w:val="0"/>
          <w:bCs w:val="0"/>
        </w:rPr>
      </w:pPr>
    </w:p>
    <w:p w14:paraId="467F8038">
      <w:pPr>
        <w:pStyle w:val="8"/>
        <w:spacing w:before="84" w:after="0" w:line="480" w:lineRule="auto"/>
        <w:ind w:firstLine="360" w:firstLineChars="150"/>
        <w:rPr>
          <w:b w:val="0"/>
          <w:bCs w:val="0"/>
        </w:rPr>
      </w:pPr>
      <w:r>
        <w:rPr>
          <w:b/>
          <w:bCs/>
        </w:rPr>
        <w:t xml:space="preserve">4. Histogram equalization: </w:t>
      </w:r>
      <w:r>
        <w:rPr>
          <w:b w:val="0"/>
          <w:bCs w:val="0"/>
        </w:rPr>
        <w:t>Histogram equalization is a method for modifying image intensities and contrast</w:t>
      </w:r>
    </w:p>
    <w:p w14:paraId="7F645622">
      <w:pPr>
        <w:pStyle w:val="8"/>
        <w:spacing w:before="84" w:after="0" w:line="480" w:lineRule="auto"/>
        <w:rPr>
          <w:b w:val="0"/>
          <w:bCs w:val="0"/>
        </w:rPr>
      </w:pPr>
      <w:r>
        <w:rPr>
          <w:b w:val="0"/>
          <w:bCs w:val="0"/>
        </w:rPr>
        <w:t xml:space="preserve">   </w:t>
      </w:r>
      <w:r>
        <w:rPr>
          <w:rFonts w:hint="default"/>
          <w:b w:val="0"/>
          <w:bCs w:val="0"/>
          <w:lang w:val="en-US"/>
        </w:rPr>
        <w:t xml:space="preserve">  </w:t>
      </w:r>
      <w:r>
        <w:rPr>
          <w:b w:val="0"/>
          <w:bCs w:val="0"/>
        </w:rPr>
        <w:t xml:space="preserve"> p-  ISSN: 2395-0072 the true color and for dealing with the issue of uneven illumination. of image in image  </w:t>
      </w:r>
    </w:p>
    <w:p w14:paraId="31226DE1">
      <w:pPr>
        <w:pStyle w:val="8"/>
        <w:spacing w:before="84" w:after="0" w:line="480" w:lineRule="auto"/>
        <w:rPr>
          <w:b w:val="0"/>
          <w:bCs w:val="0"/>
        </w:rPr>
      </w:pPr>
      <w:r>
        <w:rPr>
          <w:b w:val="0"/>
          <w:bCs w:val="0"/>
        </w:rPr>
        <w:t xml:space="preserve">    </w:t>
      </w:r>
      <w:r>
        <w:rPr>
          <w:rFonts w:hint="default"/>
          <w:b w:val="0"/>
          <w:bCs w:val="0"/>
          <w:lang w:val="en-US"/>
        </w:rPr>
        <w:t xml:space="preserve">  </w:t>
      </w:r>
      <w:r>
        <w:rPr>
          <w:b w:val="0"/>
          <w:bCs w:val="0"/>
        </w:rPr>
        <w:t xml:space="preserve">the image 's histogram processing using . Histogram equalization is helpful in pictures with backgrounds  </w:t>
      </w:r>
    </w:p>
    <w:p w14:paraId="39E6E49F">
      <w:pPr>
        <w:pStyle w:val="8"/>
        <w:spacing w:before="84" w:after="0" w:line="480" w:lineRule="auto"/>
        <w:rPr>
          <w:b w:val="0"/>
          <w:bCs w:val="0"/>
        </w:rPr>
      </w:pPr>
      <w:r>
        <w:rPr>
          <w:b w:val="0"/>
          <w:bCs w:val="0"/>
        </w:rPr>
        <w:t xml:space="preserve">   </w:t>
      </w:r>
      <w:r>
        <w:rPr>
          <w:rFonts w:hint="default"/>
          <w:b w:val="0"/>
          <w:bCs w:val="0"/>
          <w:lang w:val="en-US"/>
        </w:rPr>
        <w:t xml:space="preserve">  </w:t>
      </w:r>
      <w:r>
        <w:rPr>
          <w:b w:val="0"/>
          <w:bCs w:val="0"/>
        </w:rPr>
        <w:t xml:space="preserve"> and frontal areas that are both bright or both dim. This is a simple and straightforward technique. But it has </w:t>
      </w:r>
    </w:p>
    <w:p w14:paraId="4640B17A">
      <w:pPr>
        <w:pStyle w:val="8"/>
        <w:spacing w:before="84" w:after="0" w:line="480" w:lineRule="auto"/>
        <w:ind w:left="360" w:hanging="360" w:hangingChars="150"/>
        <w:rPr>
          <w:b w:val="0"/>
          <w:bCs w:val="0"/>
        </w:rPr>
      </w:pPr>
      <w:r>
        <w:rPr>
          <w:b w:val="0"/>
          <w:bCs w:val="0"/>
        </w:rPr>
        <w:t xml:space="preserve">      a disadvantage also that is it</w:t>
      </w:r>
      <w:r>
        <w:rPr>
          <w:rFonts w:hint="default"/>
          <w:b w:val="0"/>
          <w:bCs w:val="0"/>
          <w:lang w:val="en-US"/>
        </w:rPr>
        <w:t xml:space="preserve"> </w:t>
      </w:r>
      <w:r>
        <w:rPr>
          <w:b w:val="0"/>
          <w:bCs w:val="0"/>
        </w:rPr>
        <w:t>also amplifies the background noise present in the image and lead to decrease in the useful signal. So it produces   unrealistic effects in the output images. The basic idea lying behind this method is mapping the gray levels depending upon the probability distribution of the input gray levels.</w:t>
      </w:r>
    </w:p>
    <w:p w14:paraId="7D372A4A">
      <w:pPr>
        <w:pStyle w:val="8"/>
        <w:spacing w:before="84" w:after="0" w:line="480" w:lineRule="auto"/>
        <w:rPr>
          <w:b w:val="0"/>
          <w:bCs w:val="0"/>
        </w:rPr>
      </w:pPr>
    </w:p>
    <w:p w14:paraId="68E864B6">
      <w:pPr>
        <w:pStyle w:val="8"/>
        <w:spacing w:before="84" w:after="0" w:line="480" w:lineRule="auto"/>
        <w:ind w:firstLine="360" w:firstLineChars="150"/>
        <w:rPr>
          <w:b w:val="0"/>
          <w:bCs w:val="0"/>
        </w:rPr>
      </w:pPr>
      <w:r>
        <w:rPr>
          <w:b/>
          <w:bCs/>
        </w:rPr>
        <w:t xml:space="preserve">5. Contrast Limited Adaptive Histogram Equalization (CLAHE):  </w:t>
      </w:r>
      <w:r>
        <w:rPr>
          <w:b w:val="0"/>
          <w:bCs w:val="0"/>
        </w:rPr>
        <w:t>It is generalization of</w:t>
      </w:r>
      <w:r>
        <w:rPr>
          <w:rFonts w:hint="default"/>
          <w:b w:val="0"/>
          <w:bCs w:val="0"/>
          <w:lang w:val="en-US"/>
        </w:rPr>
        <w:t xml:space="preserve"> </w:t>
      </w:r>
      <w:r>
        <w:rPr>
          <w:b w:val="0"/>
          <w:bCs w:val="0"/>
        </w:rPr>
        <w:t>adaptive</w:t>
      </w:r>
    </w:p>
    <w:p w14:paraId="79A7BB43">
      <w:pPr>
        <w:pStyle w:val="8"/>
        <w:spacing w:before="84" w:after="0" w:line="480" w:lineRule="auto"/>
        <w:rPr>
          <w:b w:val="0"/>
          <w:bCs w:val="0"/>
        </w:rPr>
      </w:pPr>
      <w:r>
        <w:rPr>
          <w:b w:val="0"/>
          <w:bCs w:val="0"/>
        </w:rPr>
        <w:t xml:space="preserve">    </w:t>
      </w:r>
      <w:r>
        <w:rPr>
          <w:rFonts w:hint="default"/>
          <w:b w:val="0"/>
          <w:bCs w:val="0"/>
          <w:lang w:val="en-US"/>
        </w:rPr>
        <w:t xml:space="preserve">  </w:t>
      </w:r>
      <w:r>
        <w:rPr>
          <w:b w:val="0"/>
          <w:bCs w:val="0"/>
        </w:rPr>
        <w:t xml:space="preserve">histogram    equalization. With this technique the image is broken up into tiles. The gray scale is calculated </w:t>
      </w:r>
    </w:p>
    <w:p w14:paraId="26251B89">
      <w:pPr>
        <w:pStyle w:val="8"/>
        <w:spacing w:before="84" w:after="0" w:line="480" w:lineRule="auto"/>
        <w:rPr>
          <w:b w:val="0"/>
          <w:bCs w:val="0"/>
        </w:rPr>
      </w:pPr>
      <w:r>
        <w:rPr>
          <w:b w:val="0"/>
          <w:bCs w:val="0"/>
        </w:rPr>
        <w:t xml:space="preserve">    </w:t>
      </w:r>
      <w:r>
        <w:rPr>
          <w:rFonts w:hint="default"/>
          <w:b w:val="0"/>
          <w:bCs w:val="0"/>
          <w:lang w:val="en-US"/>
        </w:rPr>
        <w:t xml:space="preserve"> </w:t>
      </w:r>
      <w:r>
        <w:rPr>
          <w:b w:val="0"/>
          <w:bCs w:val="0"/>
        </w:rPr>
        <w:t xml:space="preserve">for each of these tiles, based upon its histogram and transform function, which is derived from the </w:t>
      </w:r>
    </w:p>
    <w:p w14:paraId="1AC8A2E5">
      <w:pPr>
        <w:pStyle w:val="8"/>
        <w:spacing w:before="84" w:after="0" w:line="480" w:lineRule="auto"/>
        <w:rPr>
          <w:b w:val="0"/>
          <w:bCs w:val="0"/>
        </w:rPr>
      </w:pPr>
      <w:r>
        <w:rPr>
          <w:b w:val="0"/>
          <w:bCs w:val="0"/>
        </w:rPr>
        <w:t xml:space="preserve">     interpolation between the  manipulated histograms of the neighbouring sub-regions. The transformation </w:t>
      </w:r>
    </w:p>
    <w:p w14:paraId="46B5514C">
      <w:pPr>
        <w:pStyle w:val="8"/>
        <w:spacing w:before="84" w:after="0" w:line="480" w:lineRule="auto"/>
        <w:rPr>
          <w:b w:val="0"/>
          <w:bCs w:val="0"/>
        </w:rPr>
      </w:pPr>
      <w:r>
        <w:rPr>
          <w:b w:val="0"/>
          <w:bCs w:val="0"/>
        </w:rPr>
        <w:t xml:space="preserve">    </w:t>
      </w:r>
      <w:r>
        <w:rPr>
          <w:rFonts w:hint="default"/>
          <w:b w:val="0"/>
          <w:bCs w:val="0"/>
          <w:lang w:val="en-US"/>
        </w:rPr>
        <w:t xml:space="preserve"> </w:t>
      </w:r>
      <w:r>
        <w:rPr>
          <w:b w:val="0"/>
          <w:bCs w:val="0"/>
        </w:rPr>
        <w:t>function    is relative to the cumulative distribution function (CDF) of pixel values in the area. CLAHE</w:t>
      </w:r>
    </w:p>
    <w:p w14:paraId="31DFC192">
      <w:pPr>
        <w:pStyle w:val="8"/>
        <w:spacing w:before="84" w:after="0" w:line="480" w:lineRule="auto"/>
        <w:rPr>
          <w:b w:val="0"/>
          <w:bCs w:val="0"/>
        </w:rPr>
      </w:pPr>
      <w:r>
        <w:rPr>
          <w:b w:val="0"/>
          <w:bCs w:val="0"/>
        </w:rPr>
        <w:t xml:space="preserve">    </w:t>
      </w:r>
      <w:r>
        <w:rPr>
          <w:rFonts w:hint="default"/>
          <w:b w:val="0"/>
          <w:bCs w:val="0"/>
          <w:lang w:val="en-US"/>
        </w:rPr>
        <w:t xml:space="preserve"> </w:t>
      </w:r>
      <w:r>
        <w:rPr>
          <w:b w:val="0"/>
          <w:bCs w:val="0"/>
        </w:rPr>
        <w:t xml:space="preserve">contrasts from AHE in contrast limiting. CLAHE limits the noise  enhancement by cut-out the histogram at </w:t>
      </w:r>
    </w:p>
    <w:p w14:paraId="350B49C4">
      <w:pPr>
        <w:pStyle w:val="8"/>
        <w:spacing w:before="84" w:after="0" w:line="480" w:lineRule="auto"/>
        <w:rPr>
          <w:b w:val="0"/>
          <w:bCs w:val="0"/>
        </w:rPr>
      </w:pPr>
      <w:r>
        <w:rPr>
          <w:b w:val="0"/>
          <w:bCs w:val="0"/>
        </w:rPr>
        <w:t xml:space="preserve">    </w:t>
      </w:r>
      <w:r>
        <w:rPr>
          <w:rFonts w:hint="default"/>
          <w:b w:val="0"/>
          <w:bCs w:val="0"/>
          <w:lang w:val="en-US"/>
        </w:rPr>
        <w:t xml:space="preserve"> </w:t>
      </w:r>
      <w:r>
        <w:rPr>
          <w:b w:val="0"/>
          <w:bCs w:val="0"/>
        </w:rPr>
        <w:t xml:space="preserve">a client characterized worth. A. CLAHE on RGB color model RGB color is an additive color model which </w:t>
      </w:r>
    </w:p>
    <w:p w14:paraId="16D30882">
      <w:pPr>
        <w:pStyle w:val="8"/>
        <w:spacing w:before="84" w:after="0" w:line="480" w:lineRule="auto"/>
        <w:rPr>
          <w:b w:val="0"/>
          <w:bCs w:val="0"/>
        </w:rPr>
      </w:pPr>
      <w:r>
        <w:rPr>
          <w:b w:val="0"/>
          <w:bCs w:val="0"/>
        </w:rPr>
        <w:t xml:space="preserve">   </w:t>
      </w:r>
      <w:r>
        <w:rPr>
          <w:rFonts w:hint="default"/>
          <w:b w:val="0"/>
          <w:bCs w:val="0"/>
          <w:lang w:val="en-US"/>
        </w:rPr>
        <w:t xml:space="preserve"> </w:t>
      </w:r>
      <w:r>
        <w:rPr>
          <w:b w:val="0"/>
          <w:bCs w:val="0"/>
        </w:rPr>
        <w:t>depicts hues regarding the measure of red (R), green (G) and  blue (B) present. It depicts what sort of light</w:t>
      </w:r>
    </w:p>
    <w:p w14:paraId="76CF68B7">
      <w:pPr>
        <w:pStyle w:val="8"/>
        <w:spacing w:before="84" w:after="0" w:line="480" w:lineRule="auto"/>
        <w:ind w:firstLine="240" w:firstLineChars="100"/>
        <w:rPr>
          <w:b w:val="0"/>
          <w:bCs w:val="0"/>
        </w:rPr>
      </w:pPr>
      <w:r>
        <w:rPr>
          <w:b w:val="0"/>
          <w:bCs w:val="0"/>
        </w:rPr>
        <w:t xml:space="preserve"> needs  to be transmitted to create a given hues present in the image. CLAHE can be applicable to all the three </w:t>
      </w:r>
    </w:p>
    <w:p w14:paraId="524A33B7">
      <w:pPr>
        <w:pStyle w:val="8"/>
        <w:spacing w:before="84" w:after="0" w:line="480" w:lineRule="auto"/>
        <w:ind w:firstLine="240" w:firstLineChars="100"/>
        <w:rPr>
          <w:b w:val="0"/>
          <w:bCs w:val="0"/>
        </w:rPr>
      </w:pPr>
      <w:r>
        <w:rPr>
          <w:b w:val="0"/>
          <w:bCs w:val="0"/>
        </w:rPr>
        <w:t xml:space="preserve"> parts  i.e.red, greenand blue separately. The effect of full-color RGB can beacquired by combining the</w:t>
      </w:r>
    </w:p>
    <w:p w14:paraId="1BEBAEF7">
      <w:pPr>
        <w:pStyle w:val="8"/>
        <w:spacing w:before="84" w:after="0" w:line="480" w:lineRule="auto"/>
        <w:ind w:firstLine="240" w:firstLineChars="100"/>
        <w:rPr>
          <w:b w:val="0"/>
          <w:bCs w:val="0"/>
        </w:rPr>
      </w:pPr>
      <w:r>
        <w:rPr>
          <w:b w:val="0"/>
          <w:bCs w:val="0"/>
        </w:rPr>
        <w:t xml:space="preserve"> individual components of model. B. CLAHE on HSV color model HSV color model defines colors in terms </w:t>
      </w:r>
    </w:p>
    <w:p w14:paraId="7FAB07B9">
      <w:pPr>
        <w:pStyle w:val="8"/>
        <w:spacing w:before="84" w:after="0" w:line="480" w:lineRule="auto"/>
        <w:ind w:firstLine="240" w:firstLineChars="100"/>
        <w:rPr>
          <w:b w:val="0"/>
          <w:bCs w:val="0"/>
        </w:rPr>
      </w:pPr>
      <w:r>
        <w:rPr>
          <w:b w:val="0"/>
          <w:bCs w:val="0"/>
        </w:rPr>
        <w:t>of the Hue (H), Saturation (S), and Value (V). HSV color model is cylindrical coordinate illustration of points</w:t>
      </w:r>
    </w:p>
    <w:p w14:paraId="33EDFA6F">
      <w:pPr>
        <w:pStyle w:val="8"/>
        <w:spacing w:before="84" w:after="0" w:line="480" w:lineRule="auto"/>
        <w:ind w:firstLine="240" w:firstLineChars="100"/>
        <w:rPr>
          <w:b w:val="0"/>
          <w:bCs w:val="0"/>
        </w:rPr>
      </w:pPr>
      <w:r>
        <w:rPr>
          <w:b w:val="0"/>
          <w:bCs w:val="0"/>
        </w:rPr>
        <w:t xml:space="preserve"> in</w:t>
      </w:r>
      <w:r>
        <w:rPr>
          <w:rFonts w:hint="default"/>
          <w:b w:val="0"/>
          <w:bCs w:val="0"/>
          <w:lang w:val="en-US"/>
        </w:rPr>
        <w:t xml:space="preserve"> </w:t>
      </w:r>
      <w:r>
        <w:rPr>
          <w:b w:val="0"/>
          <w:bCs w:val="0"/>
        </w:rPr>
        <w:t xml:space="preserve">an RGB color model. Hue is the characteristic of a visual sensation as indicated by which a territory seems </w:t>
      </w:r>
    </w:p>
    <w:p w14:paraId="6D9749AE">
      <w:pPr>
        <w:pStyle w:val="8"/>
        <w:spacing w:before="84" w:after="0" w:line="480" w:lineRule="auto"/>
        <w:ind w:firstLine="240" w:firstLineChars="100"/>
        <w:rPr>
          <w:b w:val="0"/>
          <w:bCs w:val="0"/>
        </w:rPr>
      </w:pPr>
      <w:r>
        <w:rPr>
          <w:b w:val="0"/>
          <w:bCs w:val="0"/>
        </w:rPr>
        <w:t xml:space="preserve">to be related to one of the color seen. The hue and saturation level don't have any kind of effect when value is </w:t>
      </w:r>
    </w:p>
    <w:p w14:paraId="712938B6">
      <w:pPr>
        <w:pStyle w:val="8"/>
        <w:spacing w:before="84" w:after="0" w:line="480" w:lineRule="auto"/>
        <w:ind w:firstLine="240" w:firstLineChars="100"/>
        <w:rPr>
          <w:rFonts w:hint="default"/>
          <w:b w:val="0"/>
          <w:bCs w:val="0"/>
          <w:lang w:val="en-US"/>
        </w:rPr>
      </w:pPr>
      <w:r>
        <w:rPr>
          <w:b w:val="0"/>
          <w:bCs w:val="0"/>
        </w:rPr>
        <w:t>at max or min intensity level. CLAHE is applied on V and S components</w:t>
      </w:r>
      <w:r>
        <w:rPr>
          <w:rFonts w:hint="default"/>
          <w:b w:val="0"/>
          <w:bCs w:val="0"/>
          <w:lang w:val="en-US"/>
        </w:rPr>
        <w:t>.</w:t>
      </w:r>
    </w:p>
    <w:p w14:paraId="45D64F91">
      <w:pPr>
        <w:pStyle w:val="8"/>
        <w:spacing w:before="84" w:after="0" w:line="480" w:lineRule="auto"/>
        <w:rPr>
          <w:rFonts w:hint="default"/>
          <w:b w:val="0"/>
          <w:bCs w:val="0"/>
          <w:lang w:val="en-US"/>
        </w:rPr>
      </w:pPr>
      <w:r>
        <w:rPr>
          <w:rFonts w:hint="default"/>
          <w:b w:val="0"/>
          <w:bCs w:val="0"/>
          <w:lang w:val="en-US"/>
        </w:rPr>
        <w:tab/>
      </w:r>
      <w:r>
        <w:rPr>
          <w:rFonts w:hint="default"/>
          <w:b w:val="0"/>
          <w:bCs w:val="0"/>
          <w:lang w:val="en-US"/>
        </w:rPr>
        <w:tab/>
      </w:r>
      <w:r>
        <w:rPr>
          <w:rFonts w:hint="default"/>
          <w:b w:val="0"/>
          <w:bCs w:val="0"/>
          <w:lang w:val="en-US"/>
        </w:rPr>
        <w:tab/>
      </w:r>
      <w:r>
        <w:rPr>
          <w:rFonts w:hint="default"/>
          <w:b w:val="0"/>
          <w:bCs w:val="0"/>
          <w:lang w:val="en-US"/>
        </w:rPr>
        <w:tab/>
      </w:r>
      <w:r>
        <w:rPr>
          <w:rFonts w:hint="default"/>
          <w:b w:val="0"/>
          <w:bCs w:val="0"/>
          <w:lang w:val="en-US"/>
        </w:rPr>
        <w:drawing>
          <wp:inline distT="0" distB="0" distL="114300" distR="114300">
            <wp:extent cx="3267075" cy="4457700"/>
            <wp:effectExtent l="0" t="0" r="9525" b="0"/>
            <wp:docPr id="33" name="Picture 33" descr="PSO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PSO_Chart"/>
                    <pic:cNvPicPr>
                      <a:picLocks noChangeAspect="1"/>
                    </pic:cNvPicPr>
                  </pic:nvPicPr>
                  <pic:blipFill>
                    <a:blip r:embed="rId45"/>
                    <a:stretch>
                      <a:fillRect/>
                    </a:stretch>
                  </pic:blipFill>
                  <pic:spPr>
                    <a:xfrm>
                      <a:off x="0" y="0"/>
                      <a:ext cx="3267075" cy="4457700"/>
                    </a:xfrm>
                    <a:prstGeom prst="rect">
                      <a:avLst/>
                    </a:prstGeom>
                  </pic:spPr>
                </pic:pic>
              </a:graphicData>
            </a:graphic>
          </wp:inline>
        </w:drawing>
      </w:r>
    </w:p>
    <w:p w14:paraId="10D58365">
      <w:pPr>
        <w:pStyle w:val="8"/>
        <w:spacing w:before="84" w:after="0" w:line="480" w:lineRule="auto"/>
        <w:ind w:firstLine="240" w:firstLineChars="100"/>
        <w:rPr>
          <w:rFonts w:hint="default"/>
          <w:b w:val="0"/>
          <w:bCs w:val="0"/>
          <w:i/>
          <w:iCs/>
          <w:lang w:val="en-US"/>
        </w:rPr>
      </w:pPr>
      <w:r>
        <w:rPr>
          <w:rFonts w:hint="default"/>
          <w:b w:val="0"/>
          <w:bCs w:val="0"/>
          <w:lang w:val="en-US"/>
        </w:rPr>
        <w:tab/>
      </w:r>
      <w:r>
        <w:rPr>
          <w:rFonts w:hint="default"/>
          <w:b w:val="0"/>
          <w:bCs w:val="0"/>
          <w:lang w:val="en-US"/>
        </w:rPr>
        <w:tab/>
      </w:r>
      <w:r>
        <w:rPr>
          <w:rFonts w:hint="default"/>
          <w:b w:val="0"/>
          <w:bCs w:val="0"/>
          <w:lang w:val="en-US"/>
        </w:rPr>
        <w:tab/>
      </w:r>
      <w:r>
        <w:rPr>
          <w:rFonts w:hint="default"/>
          <w:b w:val="0"/>
          <w:bCs w:val="0"/>
          <w:lang w:val="en-US"/>
        </w:rPr>
        <w:tab/>
      </w:r>
      <w:r>
        <w:rPr>
          <w:rFonts w:hint="default"/>
          <w:b w:val="0"/>
          <w:bCs w:val="0"/>
          <w:lang w:val="en-US"/>
        </w:rPr>
        <w:t xml:space="preserve">                     </w:t>
      </w:r>
      <w:r>
        <w:rPr>
          <w:rFonts w:hint="default"/>
          <w:b w:val="0"/>
          <w:bCs w:val="0"/>
          <w:i/>
          <w:iCs/>
          <w:lang w:val="en-US"/>
        </w:rPr>
        <w:t xml:space="preserve"> Figure 2.1</w:t>
      </w:r>
    </w:p>
    <w:p w14:paraId="722612F6">
      <w:pPr>
        <w:pStyle w:val="8"/>
        <w:spacing w:before="84" w:after="0" w:line="480" w:lineRule="auto"/>
        <w:ind w:firstLine="4322" w:firstLineChars="1800"/>
        <w:rPr>
          <w:rFonts w:hint="default"/>
          <w:b w:val="0"/>
          <w:bCs w:val="0"/>
          <w:lang w:val="en-US"/>
        </w:rPr>
        <w:sectPr>
          <w:footerReference r:id="rId30" w:type="first"/>
          <w:footerReference r:id="rId29" w:type="default"/>
          <w:pgSz w:w="12240" w:h="15840"/>
          <w:pgMar w:top="1320" w:right="360" w:bottom="1000" w:left="720" w:header="0" w:footer="807" w:gutter="0"/>
          <w:pgBorders>
            <w:top w:val="single" w:color="auto" w:sz="4" w:space="1"/>
            <w:left w:val="single" w:color="auto" w:sz="4" w:space="4"/>
            <w:bottom w:val="single" w:color="auto" w:sz="4" w:space="1"/>
            <w:right w:val="single" w:color="auto" w:sz="4" w:space="4"/>
          </w:pgBorders>
          <w:pgNumType w:fmt="decimal"/>
          <w:cols w:space="720" w:num="1"/>
          <w:formProt w:val="0"/>
          <w:docGrid w:linePitch="100" w:charSpace="0"/>
        </w:sectPr>
      </w:pPr>
      <w:r>
        <w:rPr>
          <w:rFonts w:hint="default"/>
          <w:b/>
          <w:bCs/>
          <w:i/>
          <w:iCs/>
          <w:lang w:val="en-US"/>
        </w:rPr>
        <w:t xml:space="preserve"> PSO Chart</w:t>
      </w:r>
      <w:r>
        <w:rPr>
          <w:rFonts w:hint="default"/>
          <w:b/>
          <w:bCs/>
          <w:i/>
          <w:iCs/>
          <w:lang w:val="en-US"/>
        </w:rPr>
        <w:tab/>
      </w:r>
    </w:p>
    <w:p w14:paraId="1322A332">
      <w:pPr>
        <w:pStyle w:val="8"/>
        <w:spacing w:before="60" w:after="0" w:line="480" w:lineRule="auto"/>
        <w:ind w:left="360" w:right="1530"/>
        <w:rPr>
          <w:b/>
          <w:bCs/>
        </w:rPr>
      </w:pPr>
      <w:r>
        <w:rPr>
          <w:b/>
          <w:bCs/>
        </w:rPr>
        <w:t>2.3 Applications</w:t>
      </w:r>
    </w:p>
    <w:p w14:paraId="16BBDE1C">
      <w:pPr>
        <w:pStyle w:val="8"/>
        <w:spacing w:before="60" w:after="0" w:line="480" w:lineRule="auto"/>
        <w:ind w:left="360" w:right="1530"/>
        <w:jc w:val="both"/>
      </w:pPr>
      <w:r>
        <w:t>Under water image enhancement finds a lot of application in multiple number of diversified fields. It finds use in inspection of underwater infrastructure and detection of any man-made objects.it is also used to understand marine biology research, for environmental evaluation, for the research of monuments submerged in water and for underwater navigational monitoring in submarines. Underwater image enhancement is also crucial in the control system of underwater vehicles and to determine the cultural heritage of archaeological sites submerged under water. Also, study of underwater formations like coral reefs depends heavily on underwater image  enhancement.</w:t>
      </w:r>
    </w:p>
    <w:p w14:paraId="20F2D2E7">
      <w:pPr>
        <w:pStyle w:val="8"/>
        <w:spacing w:before="60" w:after="0" w:line="480" w:lineRule="auto"/>
        <w:ind w:left="360" w:right="1530"/>
        <w:jc w:val="both"/>
      </w:pPr>
      <w:r>
        <w:rPr>
          <w:b/>
          <w:bCs/>
        </w:rPr>
        <w:t>1. Marine biology:</w:t>
      </w:r>
      <w:r>
        <w:t xml:space="preserve"> Enhance the underwater images captured for the study of marine life, coral reefs, and aquatic ecosystems.</w:t>
      </w:r>
    </w:p>
    <w:p w14:paraId="3E83FC89">
      <w:pPr>
        <w:pStyle w:val="8"/>
        <w:spacing w:before="60" w:after="0" w:line="480" w:lineRule="auto"/>
        <w:ind w:left="360" w:right="1530"/>
        <w:jc w:val="both"/>
      </w:pPr>
      <w:r>
        <w:rPr>
          <w:b/>
          <w:bCs/>
        </w:rPr>
        <w:t>2. Oceanography:</w:t>
      </w:r>
      <w:r>
        <w:t xml:space="preserve"> Improve the visual quality of images captured for the study of ocean currents, wave patterns, and ocean floor topography.</w:t>
      </w:r>
    </w:p>
    <w:p w14:paraId="69BF618E">
      <w:pPr>
        <w:pStyle w:val="8"/>
        <w:spacing w:before="60" w:after="0" w:line="480" w:lineRule="auto"/>
        <w:ind w:left="360" w:right="1530"/>
        <w:jc w:val="both"/>
      </w:pPr>
      <w:r>
        <w:rPr>
          <w:b/>
          <w:bCs/>
        </w:rPr>
        <w:t>3. Underwater archaeology:</w:t>
      </w:r>
      <w:r>
        <w:t xml:space="preserve"> Enhance images of shipwrecks and underwater ruins to gather more information about these sites.</w:t>
      </w:r>
    </w:p>
    <w:p w14:paraId="11BAC81B">
      <w:pPr>
        <w:pStyle w:val="8"/>
        <w:spacing w:before="60" w:after="0" w:line="480" w:lineRule="auto"/>
        <w:ind w:left="360" w:right="1530"/>
        <w:jc w:val="both"/>
      </w:pPr>
      <w:r>
        <w:rPr>
          <w:b/>
          <w:bCs/>
        </w:rPr>
        <w:t>4. Underwater photography:</w:t>
      </w:r>
      <w:r>
        <w:t xml:space="preserve"> Enhance the quality of underwater images captured by scuba divers and underwater photographers to produce more vivid and appealing pictures.</w:t>
      </w:r>
    </w:p>
    <w:p w14:paraId="5E4C4B6D">
      <w:pPr>
        <w:pStyle w:val="8"/>
        <w:spacing w:before="60" w:after="0" w:line="480" w:lineRule="auto"/>
        <w:ind w:left="360" w:right="1530"/>
        <w:jc w:val="both"/>
      </w:pPr>
      <w:r>
        <w:rPr>
          <w:b/>
          <w:bCs/>
        </w:rPr>
        <w:t>5. Robotics and Autonomous Systems:</w:t>
      </w:r>
      <w:r>
        <w:t xml:space="preserve"> Enhance the images captured by underwater robots and autonomous systems to help improve their navigation and perception capabilities.</w:t>
      </w:r>
    </w:p>
    <w:p w14:paraId="761D6983">
      <w:pPr>
        <w:pStyle w:val="8"/>
        <w:spacing w:before="60" w:after="0" w:line="480" w:lineRule="auto"/>
        <w:ind w:left="360" w:right="1530"/>
        <w:jc w:val="both"/>
      </w:pPr>
      <w:r>
        <w:rPr>
          <w:b/>
          <w:bCs/>
        </w:rPr>
        <w:t>6. Oil and Gas Exploration:</w:t>
      </w:r>
      <w:r>
        <w:t xml:space="preserve"> Enhance the images captured during oil and gas exploration activities to gather more accurate information about the underwater environment.</w:t>
      </w:r>
    </w:p>
    <w:p w14:paraId="3C323C89">
      <w:pPr>
        <w:pStyle w:val="8"/>
        <w:spacing w:before="60" w:after="0" w:line="360" w:lineRule="auto"/>
        <w:ind w:left="360" w:right="1530"/>
      </w:pPr>
    </w:p>
    <w:p w14:paraId="527AD8B1">
      <w:pPr>
        <w:pStyle w:val="8"/>
        <w:spacing w:line="360" w:lineRule="auto"/>
      </w:pPr>
    </w:p>
    <w:p w14:paraId="2B233B47">
      <w:pPr>
        <w:pStyle w:val="8"/>
        <w:spacing w:before="273" w:after="0"/>
      </w:pPr>
      <w:bookmarkStart w:id="20" w:name="_TOC_250012"/>
      <w:bookmarkEnd w:id="20"/>
    </w:p>
    <w:p w14:paraId="776E603C">
      <w:pPr>
        <w:pStyle w:val="8"/>
        <w:spacing w:before="139" w:after="0" w:line="360" w:lineRule="auto"/>
        <w:ind w:left="360" w:right="754"/>
        <w:sectPr>
          <w:footerReference r:id="rId32" w:type="first"/>
          <w:footerReference r:id="rId31" w:type="default"/>
          <w:pgSz w:w="12240" w:h="15840"/>
          <w:pgMar w:top="1320" w:right="360" w:bottom="1000" w:left="720" w:header="0" w:footer="807" w:gutter="0"/>
          <w:pgBorders>
            <w:top w:val="single" w:color="auto" w:sz="4" w:space="1"/>
            <w:left w:val="single" w:color="auto" w:sz="4" w:space="4"/>
            <w:bottom w:val="single" w:color="auto" w:sz="4" w:space="1"/>
            <w:right w:val="single" w:color="auto" w:sz="4" w:space="4"/>
          </w:pgBorders>
          <w:pgNumType w:fmt="decimal"/>
          <w:cols w:space="720" w:num="1"/>
          <w:formProt w:val="0"/>
          <w:docGrid w:linePitch="100" w:charSpace="0"/>
        </w:sectPr>
      </w:pPr>
    </w:p>
    <w:p w14:paraId="65CC291D">
      <w:pPr>
        <w:pStyle w:val="2"/>
        <w:ind w:left="1398" w:right="1745"/>
      </w:pPr>
      <w:bookmarkStart w:id="21" w:name="_TOC_250011"/>
      <w:r>
        <w:t>CHAPTER</w:t>
      </w:r>
      <w:r>
        <w:rPr>
          <w:spacing w:val="-17"/>
        </w:rPr>
        <w:t xml:space="preserve"> </w:t>
      </w:r>
      <w:r>
        <w:t>–</w:t>
      </w:r>
      <w:r>
        <w:rPr>
          <w:spacing w:val="-16"/>
        </w:rPr>
        <w:t xml:space="preserve"> </w:t>
      </w:r>
      <w:bookmarkEnd w:id="21"/>
      <w:r>
        <w:rPr>
          <w:spacing w:val="-10"/>
        </w:rPr>
        <w:t>3</w:t>
      </w:r>
    </w:p>
    <w:p w14:paraId="23D732D0">
      <w:pPr>
        <w:pStyle w:val="2"/>
        <w:spacing w:before="256" w:after="0"/>
        <w:ind w:left="1390" w:right="1745"/>
      </w:pPr>
      <w:bookmarkStart w:id="22" w:name="_TOC_250010"/>
      <w:r>
        <w:rPr>
          <w:spacing w:val="-2"/>
        </w:rPr>
        <w:t>MODEL</w:t>
      </w:r>
      <w:r>
        <w:rPr>
          <w:spacing w:val="-18"/>
        </w:rPr>
        <w:t xml:space="preserve"> </w:t>
      </w:r>
      <w:r>
        <w:rPr>
          <w:spacing w:val="-2"/>
        </w:rPr>
        <w:t>IMPLEMENTATION</w:t>
      </w:r>
      <w:r>
        <w:rPr>
          <w:spacing w:val="-14"/>
        </w:rPr>
        <w:t xml:space="preserve"> </w:t>
      </w:r>
      <w:r>
        <w:rPr>
          <w:spacing w:val="-2"/>
        </w:rPr>
        <w:t>AND</w:t>
      </w:r>
      <w:r>
        <w:rPr>
          <w:spacing w:val="-15"/>
        </w:rPr>
        <w:t xml:space="preserve"> </w:t>
      </w:r>
      <w:bookmarkEnd w:id="22"/>
      <w:r>
        <w:rPr>
          <w:spacing w:val="-2"/>
        </w:rPr>
        <w:t>ANALYSIS</w:t>
      </w:r>
    </w:p>
    <w:p w14:paraId="3D91855A">
      <w:pPr>
        <w:pStyle w:val="8"/>
        <w:spacing w:before="44" w:after="0"/>
        <w:rPr>
          <w:b/>
          <w:sz w:val="32"/>
        </w:rPr>
      </w:pPr>
    </w:p>
    <w:p w14:paraId="76623504">
      <w:pPr>
        <w:pStyle w:val="5"/>
        <w:numPr>
          <w:ilvl w:val="1"/>
          <w:numId w:val="10"/>
        </w:numPr>
        <w:tabs>
          <w:tab w:val="left" w:pos="720"/>
        </w:tabs>
        <w:spacing w:before="0" w:after="0" w:line="240" w:lineRule="auto"/>
        <w:ind w:left="720" w:right="0" w:hanging="360"/>
        <w:jc w:val="left"/>
      </w:pPr>
      <w:bookmarkStart w:id="23" w:name="_TOC_250009"/>
      <w:bookmarkEnd w:id="23"/>
      <w:r>
        <w:rPr>
          <w:spacing w:val="-2"/>
        </w:rPr>
        <w:t>Introduction</w:t>
      </w:r>
    </w:p>
    <w:p w14:paraId="4F966AA5">
      <w:pPr>
        <w:pStyle w:val="8"/>
        <w:spacing w:before="139" w:after="0" w:line="360" w:lineRule="auto"/>
        <w:ind w:left="420" w:right="557" w:hanging="60"/>
      </w:pPr>
      <w:r>
        <w:t>This</w:t>
      </w:r>
      <w:r>
        <w:rPr>
          <w:spacing w:val="-6"/>
        </w:rPr>
        <w:t xml:space="preserve"> </w:t>
      </w:r>
      <w:r>
        <w:t>section</w:t>
      </w:r>
      <w:r>
        <w:rPr>
          <w:spacing w:val="-1"/>
        </w:rPr>
        <w:t xml:space="preserve"> </w:t>
      </w:r>
      <w:r>
        <w:t>provides</w:t>
      </w:r>
      <w:r>
        <w:rPr>
          <w:spacing w:val="-3"/>
        </w:rPr>
        <w:t xml:space="preserve"> </w:t>
      </w:r>
      <w:r>
        <w:t>an</w:t>
      </w:r>
      <w:r>
        <w:rPr>
          <w:spacing w:val="-1"/>
        </w:rPr>
        <w:t xml:space="preserve"> </w:t>
      </w:r>
      <w:r>
        <w:t>overview</w:t>
      </w:r>
      <w:r>
        <w:rPr>
          <w:spacing w:val="-2"/>
        </w:rPr>
        <w:t xml:space="preserve"> </w:t>
      </w:r>
      <w:r>
        <w:t>of</w:t>
      </w:r>
      <w:r>
        <w:rPr>
          <w:spacing w:val="-4"/>
        </w:rPr>
        <w:t xml:space="preserve"> </w:t>
      </w:r>
      <w:r>
        <w:t>the</w:t>
      </w:r>
      <w:r>
        <w:rPr>
          <w:spacing w:val="-4"/>
        </w:rPr>
        <w:t xml:space="preserve"> </w:t>
      </w:r>
      <w:r>
        <w:t>model</w:t>
      </w:r>
      <w:r>
        <w:rPr>
          <w:spacing w:val="-3"/>
        </w:rPr>
        <w:t xml:space="preserve"> </w:t>
      </w:r>
      <w:r>
        <w:t>implementation</w:t>
      </w:r>
      <w:r>
        <w:rPr>
          <w:spacing w:val="-3"/>
        </w:rPr>
        <w:t xml:space="preserve"> </w:t>
      </w:r>
      <w:r>
        <w:t>and</w:t>
      </w:r>
      <w:r>
        <w:rPr>
          <w:spacing w:val="-3"/>
        </w:rPr>
        <w:t xml:space="preserve"> </w:t>
      </w:r>
      <w:r>
        <w:t>analysis.</w:t>
      </w:r>
      <w:r>
        <w:rPr>
          <w:spacing w:val="-3"/>
        </w:rPr>
        <w:t xml:space="preserve"> </w:t>
      </w:r>
      <w:r>
        <w:t>It</w:t>
      </w:r>
      <w:r>
        <w:rPr>
          <w:spacing w:val="-1"/>
        </w:rPr>
        <w:t xml:space="preserve"> </w:t>
      </w:r>
      <w:r>
        <w:t>explains</w:t>
      </w:r>
      <w:r>
        <w:rPr>
          <w:spacing w:val="-6"/>
        </w:rPr>
        <w:t xml:space="preserve"> </w:t>
      </w:r>
      <w:r>
        <w:t>the</w:t>
      </w:r>
      <w:r>
        <w:rPr>
          <w:spacing w:val="-2"/>
        </w:rPr>
        <w:t xml:space="preserve"> </w:t>
      </w:r>
      <w:r>
        <w:t>purpose, scope, and significance of the study, along with a brief summary of the methods used.</w:t>
      </w:r>
    </w:p>
    <w:p w14:paraId="1F99C93C">
      <w:pPr>
        <w:pStyle w:val="8"/>
        <w:spacing w:before="137" w:after="0"/>
      </w:pPr>
    </w:p>
    <w:p w14:paraId="204FDE99">
      <w:pPr>
        <w:pStyle w:val="5"/>
        <w:numPr>
          <w:ilvl w:val="1"/>
          <w:numId w:val="10"/>
        </w:numPr>
        <w:tabs>
          <w:tab w:val="left" w:pos="720"/>
        </w:tabs>
        <w:spacing w:before="0" w:after="0" w:line="240" w:lineRule="auto"/>
        <w:ind w:left="720" w:right="0" w:hanging="360"/>
        <w:jc w:val="left"/>
      </w:pPr>
      <w:bookmarkStart w:id="24" w:name="_TOC_250008"/>
      <w:r>
        <w:t>Design</w:t>
      </w:r>
      <w:bookmarkEnd w:id="24"/>
      <w:r>
        <w:rPr>
          <w:spacing w:val="-2"/>
        </w:rPr>
        <w:t xml:space="preserve"> Requirements</w:t>
      </w:r>
    </w:p>
    <w:p w14:paraId="6C3D1301">
      <w:pPr>
        <w:pStyle w:val="8"/>
        <w:spacing w:before="139" w:after="0" w:line="360" w:lineRule="auto"/>
        <w:ind w:left="420" w:right="557" w:hanging="60"/>
      </w:pPr>
      <w:r>
        <w:t>This</w:t>
      </w:r>
      <w:r>
        <w:rPr>
          <w:spacing w:val="-7"/>
        </w:rPr>
        <w:t xml:space="preserve"> </w:t>
      </w:r>
      <w:r>
        <w:t>section</w:t>
      </w:r>
      <w:r>
        <w:rPr>
          <w:spacing w:val="-2"/>
        </w:rPr>
        <w:t xml:space="preserve"> </w:t>
      </w:r>
      <w:r>
        <w:t>details</w:t>
      </w:r>
      <w:r>
        <w:rPr>
          <w:spacing w:val="-4"/>
        </w:rPr>
        <w:t xml:space="preserve"> </w:t>
      </w:r>
      <w:r>
        <w:t>the</w:t>
      </w:r>
      <w:r>
        <w:rPr>
          <w:spacing w:val="-5"/>
        </w:rPr>
        <w:t xml:space="preserve"> </w:t>
      </w:r>
      <w:r>
        <w:t>essential</w:t>
      </w:r>
      <w:r>
        <w:rPr>
          <w:spacing w:val="-4"/>
        </w:rPr>
        <w:t xml:space="preserve"> </w:t>
      </w:r>
      <w:r>
        <w:t>components</w:t>
      </w:r>
      <w:r>
        <w:rPr>
          <w:spacing w:val="-2"/>
        </w:rPr>
        <w:t xml:space="preserve"> </w:t>
      </w:r>
      <w:r>
        <w:t>and</w:t>
      </w:r>
      <w:r>
        <w:rPr>
          <w:spacing w:val="-4"/>
        </w:rPr>
        <w:t xml:space="preserve"> </w:t>
      </w:r>
      <w:r>
        <w:t>specifications</w:t>
      </w:r>
      <w:r>
        <w:rPr>
          <w:spacing w:val="-4"/>
        </w:rPr>
        <w:t xml:space="preserve"> </w:t>
      </w:r>
      <w:r>
        <w:t>necessary</w:t>
      </w:r>
      <w:r>
        <w:rPr>
          <w:spacing w:val="-2"/>
        </w:rPr>
        <w:t xml:space="preserve"> </w:t>
      </w:r>
      <w:r>
        <w:t>for</w:t>
      </w:r>
      <w:r>
        <w:rPr>
          <w:spacing w:val="-5"/>
        </w:rPr>
        <w:t xml:space="preserve"> </w:t>
      </w:r>
      <w:r>
        <w:t>the</w:t>
      </w:r>
      <w:r>
        <w:rPr>
          <w:spacing w:val="-5"/>
        </w:rPr>
        <w:t xml:space="preserve"> </w:t>
      </w:r>
      <w:r>
        <w:t>model's</w:t>
      </w:r>
      <w:r>
        <w:rPr>
          <w:spacing w:val="-2"/>
        </w:rPr>
        <w:t xml:space="preserve"> </w:t>
      </w:r>
      <w:r>
        <w:t>implementation. It outlines the hardware and software prerequisites and other functional requirements.</w:t>
      </w:r>
    </w:p>
    <w:p w14:paraId="0B05D051">
      <w:pPr>
        <w:pStyle w:val="8"/>
        <w:spacing w:before="137" w:after="0"/>
      </w:pPr>
    </w:p>
    <w:p w14:paraId="480386D4">
      <w:pPr>
        <w:pStyle w:val="5"/>
        <w:numPr>
          <w:ilvl w:val="0"/>
          <w:numId w:val="11"/>
        </w:numPr>
        <w:tabs>
          <w:tab w:val="left" w:pos="697"/>
        </w:tabs>
        <w:spacing w:before="0" w:after="0" w:line="240" w:lineRule="auto"/>
        <w:ind w:left="697" w:right="0" w:hanging="337"/>
        <w:jc w:val="left"/>
      </w:pPr>
      <w:r>
        <w:rPr>
          <w:rFonts w:hint="default"/>
          <w:lang w:val="en-US"/>
        </w:rPr>
        <w:t>Libraries Installation</w:t>
      </w:r>
    </w:p>
    <w:p w14:paraId="2A974DBF">
      <w:pPr>
        <w:keepNext w:val="0"/>
        <w:keepLines w:val="0"/>
        <w:widowControl/>
        <w:suppressLineNumbers w:val="0"/>
        <w:spacing w:line="360" w:lineRule="auto"/>
        <w:ind w:left="720" w:leftChars="0"/>
        <w:jc w:val="both"/>
        <w:rPr>
          <w:sz w:val="20"/>
          <w:szCs w:val="20"/>
        </w:rPr>
      </w:pPr>
      <w:r>
        <w:rPr>
          <w:rFonts w:hint="default" w:ascii="Times New Roman" w:hAnsi="Times New Roman" w:eastAsia="SimSun" w:cs="Times New Roman"/>
          <w:color w:val="212529"/>
          <w:kern w:val="0"/>
          <w:sz w:val="24"/>
          <w:szCs w:val="24"/>
          <w:lang w:val="en-US" w:eastAsia="zh-CN" w:bidi="ar"/>
        </w:rPr>
        <w:t xml:space="preserve">The libraries used in the code are: </w:t>
      </w:r>
    </w:p>
    <w:p w14:paraId="5753E773">
      <w:pPr>
        <w:keepNext w:val="0"/>
        <w:keepLines w:val="0"/>
        <w:widowControl/>
        <w:suppressLineNumbers w:val="0"/>
        <w:spacing w:line="360" w:lineRule="auto"/>
        <w:ind w:left="720" w:leftChars="0"/>
        <w:jc w:val="both"/>
        <w:rPr>
          <w:sz w:val="20"/>
          <w:szCs w:val="20"/>
        </w:rPr>
      </w:pPr>
      <w:r>
        <w:rPr>
          <w:rFonts w:ascii="Symbol" w:hAnsi="Symbol" w:eastAsia="SimSun" w:cs="Symbol"/>
          <w:color w:val="212529"/>
          <w:kern w:val="0"/>
          <w:sz w:val="24"/>
          <w:szCs w:val="24"/>
          <w:lang w:val="en-US" w:eastAsia="zh-CN" w:bidi="ar"/>
        </w:rPr>
        <w:t xml:space="preserve"> </w:t>
      </w:r>
      <w:r>
        <w:rPr>
          <w:rFonts w:hint="default" w:ascii="Times New Roman" w:hAnsi="Times New Roman" w:eastAsia="SimSun" w:cs="Times New Roman"/>
          <w:color w:val="212529"/>
          <w:kern w:val="0"/>
          <w:sz w:val="24"/>
          <w:szCs w:val="24"/>
          <w:lang w:val="en-US" w:eastAsia="zh-CN" w:bidi="ar"/>
        </w:rPr>
        <w:t xml:space="preserve">NumPy: A library for numerical computing in Python. </w:t>
      </w:r>
    </w:p>
    <w:p w14:paraId="23C1DC35">
      <w:pPr>
        <w:keepNext w:val="0"/>
        <w:keepLines w:val="0"/>
        <w:widowControl/>
        <w:suppressLineNumbers w:val="0"/>
        <w:spacing w:line="360" w:lineRule="auto"/>
        <w:ind w:left="720" w:leftChars="0"/>
        <w:jc w:val="both"/>
        <w:rPr>
          <w:sz w:val="20"/>
          <w:szCs w:val="20"/>
        </w:rPr>
      </w:pPr>
      <w:r>
        <w:rPr>
          <w:rFonts w:hint="default" w:ascii="Symbol" w:hAnsi="Symbol" w:eastAsia="SimSun" w:cs="Symbol"/>
          <w:color w:val="212529"/>
          <w:kern w:val="0"/>
          <w:sz w:val="24"/>
          <w:szCs w:val="24"/>
          <w:lang w:val="en-US" w:eastAsia="zh-CN" w:bidi="ar"/>
        </w:rPr>
        <w:t xml:space="preserve"> </w:t>
      </w:r>
      <w:r>
        <w:rPr>
          <w:rFonts w:hint="default" w:ascii="Times New Roman" w:hAnsi="Times New Roman" w:eastAsia="SimSun" w:cs="Times New Roman"/>
          <w:color w:val="212529"/>
          <w:kern w:val="0"/>
          <w:sz w:val="24"/>
          <w:szCs w:val="24"/>
          <w:lang w:val="en-US" w:eastAsia="zh-CN" w:bidi="ar"/>
        </w:rPr>
        <w:t xml:space="preserve">os: A module that provides a way of interacting with the operating system. </w:t>
      </w:r>
    </w:p>
    <w:p w14:paraId="0FF334ED">
      <w:pPr>
        <w:keepNext w:val="0"/>
        <w:keepLines w:val="0"/>
        <w:widowControl/>
        <w:suppressLineNumbers w:val="0"/>
        <w:spacing w:line="360" w:lineRule="auto"/>
        <w:ind w:left="720" w:leftChars="0"/>
        <w:jc w:val="both"/>
        <w:rPr>
          <w:sz w:val="20"/>
          <w:szCs w:val="20"/>
        </w:rPr>
      </w:pPr>
      <w:r>
        <w:rPr>
          <w:rFonts w:hint="default" w:ascii="Symbol" w:hAnsi="Symbol" w:eastAsia="SimSun" w:cs="Symbol"/>
          <w:color w:val="212529"/>
          <w:kern w:val="0"/>
          <w:sz w:val="24"/>
          <w:szCs w:val="24"/>
          <w:lang w:val="en-US" w:eastAsia="zh-CN" w:bidi="ar"/>
        </w:rPr>
        <w:t xml:space="preserve"> </w:t>
      </w:r>
      <w:r>
        <w:rPr>
          <w:rFonts w:hint="default" w:ascii="Times New Roman" w:hAnsi="Times New Roman" w:eastAsia="SimSun" w:cs="Times New Roman"/>
          <w:color w:val="212529"/>
          <w:kern w:val="0"/>
          <w:sz w:val="24"/>
          <w:szCs w:val="24"/>
          <w:lang w:val="en-US" w:eastAsia="zh-CN" w:bidi="ar"/>
        </w:rPr>
        <w:t xml:space="preserve">Matplotlib: A plotting library for Python. </w:t>
      </w:r>
    </w:p>
    <w:p w14:paraId="30A1BCEE">
      <w:pPr>
        <w:keepNext w:val="0"/>
        <w:keepLines w:val="0"/>
        <w:widowControl/>
        <w:suppressLineNumbers w:val="0"/>
        <w:spacing w:line="360" w:lineRule="auto"/>
        <w:ind w:left="720" w:leftChars="0"/>
        <w:jc w:val="both"/>
        <w:rPr>
          <w:sz w:val="20"/>
          <w:szCs w:val="20"/>
        </w:rPr>
      </w:pPr>
      <w:r>
        <w:rPr>
          <w:rFonts w:hint="default" w:ascii="Symbol" w:hAnsi="Symbol" w:eastAsia="SimSun" w:cs="Symbol"/>
          <w:color w:val="212529"/>
          <w:kern w:val="0"/>
          <w:sz w:val="24"/>
          <w:szCs w:val="24"/>
          <w:lang w:val="en-US" w:eastAsia="zh-CN" w:bidi="ar"/>
        </w:rPr>
        <w:t xml:space="preserve"> </w:t>
      </w:r>
      <w:r>
        <w:rPr>
          <w:rFonts w:hint="default" w:ascii="Times New Roman" w:hAnsi="Times New Roman" w:eastAsia="SimSun" w:cs="Times New Roman"/>
          <w:color w:val="212529"/>
          <w:kern w:val="0"/>
          <w:sz w:val="24"/>
          <w:szCs w:val="24"/>
          <w:lang w:val="en-US" w:eastAsia="zh-CN" w:bidi="ar"/>
        </w:rPr>
        <w:t xml:space="preserve">Python: A high-level programming language used for computer vision and image processing tasks. </w:t>
      </w:r>
    </w:p>
    <w:p w14:paraId="5F0903B7">
      <w:pPr>
        <w:keepNext w:val="0"/>
        <w:keepLines w:val="0"/>
        <w:widowControl/>
        <w:suppressLineNumbers w:val="0"/>
        <w:spacing w:line="360" w:lineRule="auto"/>
        <w:ind w:left="720" w:leftChars="0"/>
        <w:jc w:val="both"/>
        <w:rPr>
          <w:sz w:val="20"/>
          <w:szCs w:val="20"/>
        </w:rPr>
      </w:pPr>
      <w:r>
        <w:rPr>
          <w:rFonts w:hint="default" w:ascii="Symbol" w:hAnsi="Symbol" w:eastAsia="SimSun" w:cs="Symbol"/>
          <w:color w:val="212529"/>
          <w:kern w:val="0"/>
          <w:sz w:val="24"/>
          <w:szCs w:val="24"/>
          <w:lang w:val="en-US" w:eastAsia="zh-CN" w:bidi="ar"/>
        </w:rPr>
        <w:t xml:space="preserve"> </w:t>
      </w:r>
      <w:r>
        <w:rPr>
          <w:rFonts w:hint="default" w:ascii="Times New Roman" w:hAnsi="Times New Roman" w:eastAsia="SimSun" w:cs="Times New Roman"/>
          <w:color w:val="212529"/>
          <w:kern w:val="0"/>
          <w:sz w:val="24"/>
          <w:szCs w:val="24"/>
          <w:lang w:val="en-US" w:eastAsia="zh-CN" w:bidi="ar"/>
        </w:rPr>
        <w:t xml:space="preserve">OpenCV: An open-source computer vision library that provides tools for image and video analysis. </w:t>
      </w:r>
    </w:p>
    <w:p w14:paraId="75678EB8">
      <w:pPr>
        <w:keepNext w:val="0"/>
        <w:keepLines w:val="0"/>
        <w:widowControl/>
        <w:suppressLineNumbers w:val="0"/>
        <w:spacing w:line="360" w:lineRule="auto"/>
        <w:ind w:left="720" w:leftChars="0"/>
        <w:jc w:val="both"/>
        <w:rPr>
          <w:sz w:val="20"/>
          <w:szCs w:val="20"/>
        </w:rPr>
      </w:pPr>
      <w:r>
        <w:rPr>
          <w:rFonts w:hint="default" w:ascii="Symbol" w:hAnsi="Symbol" w:eastAsia="SimSun" w:cs="Symbol"/>
          <w:color w:val="212529"/>
          <w:kern w:val="0"/>
          <w:sz w:val="24"/>
          <w:szCs w:val="24"/>
          <w:lang w:val="en-US" w:eastAsia="zh-CN" w:bidi="ar"/>
        </w:rPr>
        <w:t xml:space="preserve"> </w:t>
      </w:r>
      <w:r>
        <w:rPr>
          <w:rFonts w:hint="default" w:ascii="Times New Roman" w:hAnsi="Times New Roman" w:eastAsia="SimSun" w:cs="Times New Roman"/>
          <w:color w:val="212529"/>
          <w:kern w:val="0"/>
          <w:sz w:val="24"/>
          <w:szCs w:val="24"/>
          <w:lang w:val="en-US" w:eastAsia="zh-CN" w:bidi="ar"/>
        </w:rPr>
        <w:t xml:space="preserve">Here are the installation instructions for libraries that are not included in the standard Python distribution: </w:t>
      </w:r>
    </w:p>
    <w:p w14:paraId="0479CD87">
      <w:pPr>
        <w:keepNext w:val="0"/>
        <w:keepLines w:val="0"/>
        <w:widowControl/>
        <w:suppressLineNumbers w:val="0"/>
        <w:spacing w:line="360" w:lineRule="auto"/>
        <w:ind w:left="720" w:leftChars="0"/>
        <w:jc w:val="both"/>
        <w:rPr>
          <w:rFonts w:hint="default" w:ascii="Times New Roman" w:hAnsi="Times New Roman" w:eastAsia="SimSun" w:cs="Times New Roman"/>
          <w:color w:val="212529"/>
          <w:kern w:val="0"/>
          <w:sz w:val="24"/>
          <w:szCs w:val="24"/>
          <w:lang w:val="en-US" w:eastAsia="zh-CN" w:bidi="ar"/>
        </w:rPr>
      </w:pPr>
      <w:r>
        <w:rPr>
          <w:rFonts w:hint="default" w:ascii="Symbol" w:hAnsi="Symbol" w:eastAsia="SimSun" w:cs="Symbol"/>
          <w:color w:val="212529"/>
          <w:kern w:val="0"/>
          <w:sz w:val="24"/>
          <w:szCs w:val="24"/>
          <w:lang w:val="en-US" w:eastAsia="zh-CN" w:bidi="ar"/>
        </w:rPr>
        <w:t xml:space="preserve"> </w:t>
      </w:r>
      <w:r>
        <w:rPr>
          <w:rFonts w:hint="default" w:ascii="Times New Roman" w:hAnsi="Times New Roman" w:eastAsia="SimSun" w:cs="Times New Roman"/>
          <w:color w:val="212529"/>
          <w:kern w:val="0"/>
          <w:sz w:val="24"/>
          <w:szCs w:val="24"/>
          <w:lang w:val="en-US" w:eastAsia="zh-CN" w:bidi="ar"/>
        </w:rPr>
        <w:t xml:space="preserve">Matplotlib: You can install Matplotlib using pip by running the following command in a terminal </w:t>
      </w:r>
    </w:p>
    <w:p w14:paraId="1F2113E6">
      <w:pPr>
        <w:keepNext w:val="0"/>
        <w:keepLines w:val="0"/>
        <w:widowControl/>
        <w:suppressLineNumbers w:val="0"/>
        <w:spacing w:line="360" w:lineRule="auto"/>
        <w:ind w:left="720" w:leftChars="0"/>
        <w:jc w:val="both"/>
        <w:rPr>
          <w:b/>
          <w:sz w:val="24"/>
          <w:szCs w:val="24"/>
        </w:rPr>
      </w:pPr>
      <w:r>
        <w:rPr>
          <w:rFonts w:hint="default" w:ascii="Times New Roman" w:hAnsi="Times New Roman" w:eastAsia="SimSun" w:cs="Times New Roman"/>
          <w:color w:val="212529"/>
          <w:kern w:val="0"/>
          <w:sz w:val="24"/>
          <w:szCs w:val="24"/>
          <w:lang w:val="en-US" w:eastAsia="zh-CN" w:bidi="ar"/>
        </w:rPr>
        <w:t>or command prompt.</w:t>
      </w:r>
    </w:p>
    <w:p w14:paraId="33F0045C">
      <w:pPr>
        <w:pStyle w:val="5"/>
        <w:numPr>
          <w:ilvl w:val="0"/>
          <w:numId w:val="11"/>
        </w:numPr>
        <w:tabs>
          <w:tab w:val="left" w:pos="697"/>
        </w:tabs>
        <w:spacing w:before="1" w:after="0" w:line="240" w:lineRule="auto"/>
        <w:ind w:left="697" w:right="0" w:hanging="337"/>
        <w:jc w:val="left"/>
      </w:pPr>
      <w:bookmarkStart w:id="25" w:name="_TOC_250006"/>
      <w:r>
        <w:t>Command</w:t>
      </w:r>
      <w:r>
        <w:rPr>
          <w:spacing w:val="-3"/>
        </w:rPr>
        <w:t xml:space="preserve"> </w:t>
      </w:r>
      <w:r>
        <w:t>Prompt</w:t>
      </w:r>
      <w:bookmarkEnd w:id="25"/>
      <w:r>
        <w:rPr>
          <w:spacing w:val="-2"/>
        </w:rPr>
        <w:t xml:space="preserve"> Terminal</w:t>
      </w:r>
    </w:p>
    <w:p w14:paraId="03089F63">
      <w:pPr>
        <w:pStyle w:val="8"/>
        <w:spacing w:before="136" w:after="0" w:line="360" w:lineRule="auto"/>
        <w:ind w:left="360" w:right="1530"/>
      </w:pPr>
      <w:r>
        <w:t>This</w:t>
      </w:r>
      <w:r>
        <w:rPr>
          <w:spacing w:val="-6"/>
        </w:rPr>
        <w:t xml:space="preserve"> </w:t>
      </w:r>
      <w:r>
        <w:t>subsection</w:t>
      </w:r>
      <w:r>
        <w:rPr>
          <w:spacing w:val="-1"/>
        </w:rPr>
        <w:t xml:space="preserve"> </w:t>
      </w:r>
      <w:r>
        <w:t>describes</w:t>
      </w:r>
      <w:r>
        <w:rPr>
          <w:spacing w:val="-1"/>
        </w:rPr>
        <w:t xml:space="preserve"> </w:t>
      </w:r>
      <w:r>
        <w:t>the</w:t>
      </w:r>
      <w:r>
        <w:rPr>
          <w:spacing w:val="-4"/>
        </w:rPr>
        <w:t xml:space="preserve"> </w:t>
      </w:r>
      <w:r>
        <w:t>role</w:t>
      </w:r>
      <w:r>
        <w:rPr>
          <w:spacing w:val="-2"/>
        </w:rPr>
        <w:t xml:space="preserve"> </w:t>
      </w:r>
      <w:r>
        <w:t>of</w:t>
      </w:r>
      <w:r>
        <w:rPr>
          <w:spacing w:val="-4"/>
        </w:rPr>
        <w:t xml:space="preserve"> </w:t>
      </w:r>
      <w:r>
        <w:t>the</w:t>
      </w:r>
      <w:r>
        <w:rPr>
          <w:spacing w:val="-4"/>
        </w:rPr>
        <w:t xml:space="preserve"> </w:t>
      </w:r>
      <w:r>
        <w:t>command</w:t>
      </w:r>
      <w:r>
        <w:rPr>
          <w:spacing w:val="-3"/>
        </w:rPr>
        <w:t xml:space="preserve"> </w:t>
      </w:r>
      <w:r>
        <w:t>prompt</w:t>
      </w:r>
      <w:r>
        <w:rPr>
          <w:spacing w:val="-3"/>
        </w:rPr>
        <w:t xml:space="preserve"> </w:t>
      </w:r>
      <w:r>
        <w:t>or</w:t>
      </w:r>
      <w:r>
        <w:rPr>
          <w:spacing w:val="-4"/>
        </w:rPr>
        <w:t xml:space="preserve"> </w:t>
      </w:r>
      <w:r>
        <w:t>terminal</w:t>
      </w:r>
      <w:r>
        <w:rPr>
          <w:spacing w:val="-1"/>
        </w:rPr>
        <w:t xml:space="preserve"> </w:t>
      </w:r>
      <w:r>
        <w:t>in</w:t>
      </w:r>
      <w:r>
        <w:rPr>
          <w:spacing w:val="-6"/>
        </w:rPr>
        <w:t xml:space="preserve"> </w:t>
      </w:r>
      <w:r>
        <w:t>the</w:t>
      </w:r>
      <w:r>
        <w:rPr>
          <w:spacing w:val="-2"/>
        </w:rPr>
        <w:t xml:space="preserve"> </w:t>
      </w:r>
      <w:r>
        <w:t>implementation.</w:t>
      </w:r>
      <w:r>
        <w:rPr>
          <w:spacing w:val="-3"/>
        </w:rPr>
        <w:t xml:space="preserve"> </w:t>
      </w:r>
      <w:r>
        <w:t>It includes instructions on running scripts, executing commands, and debugging processes.</w:t>
      </w:r>
    </w:p>
    <w:p w14:paraId="0E964D71">
      <w:pPr>
        <w:pStyle w:val="8"/>
        <w:ind w:left="360" w:right="0"/>
        <w:rPr>
          <w:sz w:val="20"/>
        </w:rPr>
      </w:pPr>
      <w:r>
        <w:drawing>
          <wp:inline distT="0" distB="0" distL="0" distR="0">
            <wp:extent cx="6306820" cy="1604645"/>
            <wp:effectExtent l="0" t="0" r="17780" b="14605"/>
            <wp:docPr id="20" name="Image 11" descr="C:\Users\user\OneDrive\Desktop\MajorProject\Command_Terminal.pngCommand_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1" descr="C:\Users\user\OneDrive\Desktop\MajorProject\Command_Terminal.pngCommand_Terminal"/>
                    <pic:cNvPicPr>
                      <a:picLocks noChangeAspect="1" noChangeArrowheads="1"/>
                    </pic:cNvPicPr>
                  </pic:nvPicPr>
                  <pic:blipFill>
                    <a:blip r:embed="rId46"/>
                    <a:srcRect t="11533" b="11533"/>
                    <a:stretch>
                      <a:fillRect/>
                    </a:stretch>
                  </pic:blipFill>
                  <pic:spPr>
                    <a:xfrm>
                      <a:off x="0" y="0"/>
                      <a:ext cx="6306820" cy="1604645"/>
                    </a:xfrm>
                    <a:prstGeom prst="rect">
                      <a:avLst/>
                    </a:prstGeom>
                  </pic:spPr>
                </pic:pic>
              </a:graphicData>
            </a:graphic>
          </wp:inline>
        </w:drawing>
      </w:r>
    </w:p>
    <w:p w14:paraId="591F2454">
      <w:pPr>
        <w:spacing w:before="131" w:after="0"/>
        <w:ind w:left="362" w:right="2107" w:firstLine="0"/>
        <w:jc w:val="center"/>
        <w:rPr>
          <w:i/>
          <w:sz w:val="24"/>
        </w:rPr>
        <w:sectPr>
          <w:footerReference r:id="rId34" w:type="first"/>
          <w:footerReference r:id="rId33" w:type="default"/>
          <w:pgSz w:w="12240" w:h="15840"/>
          <w:pgMar w:top="1320" w:right="360" w:bottom="1000" w:left="720" w:header="0" w:footer="807" w:gutter="0"/>
          <w:pgBorders>
            <w:top w:val="single" w:color="auto" w:sz="4" w:space="1"/>
            <w:left w:val="single" w:color="auto" w:sz="4" w:space="4"/>
            <w:bottom w:val="single" w:color="auto" w:sz="4" w:space="1"/>
            <w:right w:val="single" w:color="auto" w:sz="4" w:space="4"/>
          </w:pgBorders>
          <w:pgNumType w:fmt="decimal"/>
          <w:cols w:space="720" w:num="1"/>
          <w:formProt w:val="0"/>
          <w:docGrid w:linePitch="100" w:charSpace="0"/>
        </w:sectPr>
      </w:pPr>
      <w:r>
        <w:rPr>
          <w:i/>
          <w:sz w:val="24"/>
        </w:rPr>
        <w:t>Figure</w:t>
      </w:r>
      <w:r>
        <w:rPr>
          <w:i/>
          <w:spacing w:val="29"/>
          <w:sz w:val="24"/>
        </w:rPr>
        <w:t xml:space="preserve">  </w:t>
      </w:r>
      <w:r>
        <w:rPr>
          <w:i/>
          <w:spacing w:val="-5"/>
          <w:sz w:val="24"/>
        </w:rPr>
        <w:t>3.1</w:t>
      </w:r>
    </w:p>
    <w:p w14:paraId="52F60733">
      <w:pPr>
        <w:pStyle w:val="5"/>
        <w:numPr>
          <w:ilvl w:val="1"/>
          <w:numId w:val="10"/>
        </w:numPr>
        <w:tabs>
          <w:tab w:val="left" w:pos="720"/>
        </w:tabs>
        <w:spacing w:before="60" w:after="0" w:line="240" w:lineRule="auto"/>
        <w:ind w:left="720" w:right="0" w:hanging="360"/>
        <w:jc w:val="left"/>
      </w:pPr>
      <w:bookmarkStart w:id="26" w:name="_TOC_250005"/>
      <w:r>
        <w:t>Experimental</w:t>
      </w:r>
      <w:r>
        <w:rPr>
          <w:spacing w:val="-5"/>
        </w:rPr>
        <w:t xml:space="preserve"> </w:t>
      </w:r>
      <w:bookmarkEnd w:id="26"/>
      <w:r>
        <w:rPr>
          <w:spacing w:val="-2"/>
        </w:rPr>
        <w:t>Results</w:t>
      </w:r>
    </w:p>
    <w:p w14:paraId="02D74260">
      <w:pPr>
        <w:pStyle w:val="8"/>
        <w:spacing w:before="273" w:after="0"/>
        <w:rPr>
          <w:b/>
        </w:rPr>
      </w:pPr>
    </w:p>
    <w:p w14:paraId="3BAC77DA">
      <w:pPr>
        <w:pStyle w:val="8"/>
        <w:spacing w:line="360" w:lineRule="auto"/>
        <w:ind w:left="360" w:right="1075"/>
      </w:pPr>
      <w:r>
        <w:t>This</w:t>
      </w:r>
      <w:r>
        <w:rPr>
          <w:spacing w:val="-7"/>
        </w:rPr>
        <w:t xml:space="preserve"> </w:t>
      </w:r>
      <w:r>
        <w:t>section</w:t>
      </w:r>
      <w:r>
        <w:rPr>
          <w:spacing w:val="-2"/>
        </w:rPr>
        <w:t xml:space="preserve"> </w:t>
      </w:r>
      <w:r>
        <w:t>presents</w:t>
      </w:r>
      <w:r>
        <w:rPr>
          <w:spacing w:val="-4"/>
        </w:rPr>
        <w:t xml:space="preserve"> </w:t>
      </w:r>
      <w:r>
        <w:t>the</w:t>
      </w:r>
      <w:r>
        <w:rPr>
          <w:spacing w:val="-3"/>
        </w:rPr>
        <w:t xml:space="preserve"> </w:t>
      </w:r>
      <w:r>
        <w:t>results</w:t>
      </w:r>
      <w:r>
        <w:rPr>
          <w:spacing w:val="-4"/>
        </w:rPr>
        <w:t xml:space="preserve"> </w:t>
      </w:r>
      <w:r>
        <w:t>obtained</w:t>
      </w:r>
      <w:r>
        <w:rPr>
          <w:spacing w:val="-4"/>
        </w:rPr>
        <w:t xml:space="preserve"> </w:t>
      </w:r>
      <w:r>
        <w:t>from</w:t>
      </w:r>
      <w:r>
        <w:rPr>
          <w:spacing w:val="-4"/>
        </w:rPr>
        <w:t xml:space="preserve"> </w:t>
      </w:r>
      <w:r>
        <w:t>testing</w:t>
      </w:r>
      <w:r>
        <w:rPr>
          <w:spacing w:val="-4"/>
        </w:rPr>
        <w:t xml:space="preserve"> </w:t>
      </w:r>
      <w:r>
        <w:t>the</w:t>
      </w:r>
      <w:r>
        <w:rPr>
          <w:spacing w:val="-5"/>
        </w:rPr>
        <w:t xml:space="preserve"> </w:t>
      </w:r>
      <w:r>
        <w:t>model.</w:t>
      </w:r>
      <w:r>
        <w:rPr>
          <w:spacing w:val="-4"/>
        </w:rPr>
        <w:t xml:space="preserve"> </w:t>
      </w:r>
      <w:r>
        <w:t>It</w:t>
      </w:r>
      <w:r>
        <w:rPr>
          <w:spacing w:val="-2"/>
        </w:rPr>
        <w:t xml:space="preserve"> </w:t>
      </w:r>
      <w:r>
        <w:t>includes</w:t>
      </w:r>
      <w:r>
        <w:rPr>
          <w:spacing w:val="-2"/>
        </w:rPr>
        <w:t xml:space="preserve"> </w:t>
      </w:r>
      <w:r>
        <w:t>performance</w:t>
      </w:r>
      <w:r>
        <w:rPr>
          <w:spacing w:val="-3"/>
        </w:rPr>
        <w:t xml:space="preserve"> </w:t>
      </w:r>
      <w:r>
        <w:t>metrics, accuracy comparisons, error analysis, and other statistical evaluations.</w:t>
      </w:r>
    </w:p>
    <w:p w14:paraId="40623961">
      <w:pPr>
        <w:pStyle w:val="8"/>
      </w:pPr>
    </w:p>
    <w:p w14:paraId="5FE53E86">
      <w:pPr>
        <w:pStyle w:val="8"/>
      </w:pPr>
    </w:p>
    <w:p w14:paraId="74E826BB">
      <w:pPr>
        <w:pStyle w:val="8"/>
      </w:pPr>
    </w:p>
    <w:p w14:paraId="50D6766E">
      <w:pPr>
        <w:pStyle w:val="5"/>
        <w:tabs>
          <w:tab w:val="left" w:pos="6839"/>
        </w:tabs>
        <w:spacing w:before="1" w:after="0"/>
        <w:ind w:left="1080" w:right="0"/>
      </w:pPr>
      <w:r>
        <w:t>Input</w:t>
      </w:r>
      <w:r>
        <w:rPr>
          <w:spacing w:val="-6"/>
        </w:rPr>
        <w:t xml:space="preserve"> </w:t>
      </w:r>
      <w:r>
        <w:t>image</w:t>
      </w:r>
      <w:r>
        <w:rPr>
          <w:spacing w:val="-2"/>
        </w:rPr>
        <w:t xml:space="preserve"> </w:t>
      </w:r>
      <w:r>
        <w:rPr>
          <w:spacing w:val="-10"/>
        </w:rPr>
        <w:t>:</w:t>
      </w:r>
      <w:r>
        <w:tab/>
      </w:r>
      <w:r>
        <w:rPr>
          <w:rFonts w:hint="default"/>
          <w:lang w:val="en-US"/>
        </w:rPr>
        <w:t>Output Image</w:t>
      </w:r>
      <w:r>
        <w:rPr>
          <w:spacing w:val="-2"/>
        </w:rPr>
        <w:t>:</w:t>
      </w:r>
    </w:p>
    <w:p w14:paraId="61274512">
      <w:pPr>
        <w:pStyle w:val="8"/>
        <w:spacing w:before="228" w:after="0"/>
        <w:rPr>
          <w:b/>
          <w:sz w:val="20"/>
        </w:rPr>
      </w:pPr>
      <w:r>
        <w:rPr>
          <w:b/>
          <w:sz w:val="20"/>
        </w:rPr>
        <w:drawing>
          <wp:anchor distT="0" distB="0" distL="0" distR="0" simplePos="0" relativeHeight="251659264" behindDoc="1" locked="0" layoutInCell="0" allowOverlap="1">
            <wp:simplePos x="0" y="0"/>
            <wp:positionH relativeFrom="page">
              <wp:posOffset>685800</wp:posOffset>
            </wp:positionH>
            <wp:positionV relativeFrom="paragraph">
              <wp:posOffset>354965</wp:posOffset>
            </wp:positionV>
            <wp:extent cx="2619375" cy="1743075"/>
            <wp:effectExtent l="0" t="0" r="9525" b="9525"/>
            <wp:wrapTopAndBottom/>
            <wp:docPr id="22" name="Image 12" descr="C:\Users\user\OneDrive\Desktop\MajorProject\images\5.jpe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12" descr="C:\Users\user\OneDrive\Desktop\MajorProject\images\5.jpeg5"/>
                    <pic:cNvPicPr>
                      <a:picLocks noChangeAspect="1" noChangeArrowheads="1"/>
                    </pic:cNvPicPr>
                  </pic:nvPicPr>
                  <pic:blipFill>
                    <a:blip r:embed="rId47"/>
                    <a:srcRect t="4606" b="4606"/>
                    <a:stretch>
                      <a:fillRect/>
                    </a:stretch>
                  </pic:blipFill>
                  <pic:spPr>
                    <a:xfrm>
                      <a:off x="0" y="0"/>
                      <a:ext cx="2619375" cy="1743075"/>
                    </a:xfrm>
                    <a:prstGeom prst="rect">
                      <a:avLst/>
                    </a:prstGeom>
                  </pic:spPr>
                </pic:pic>
              </a:graphicData>
            </a:graphic>
          </wp:anchor>
        </w:drawing>
      </w:r>
      <w:r>
        <w:rPr>
          <w:b/>
          <w:sz w:val="20"/>
        </w:rPr>
        <w:drawing>
          <wp:anchor distT="0" distB="0" distL="0" distR="0" simplePos="0" relativeHeight="251659264" behindDoc="1" locked="0" layoutInCell="0" allowOverlap="1">
            <wp:simplePos x="0" y="0"/>
            <wp:positionH relativeFrom="page">
              <wp:posOffset>4928870</wp:posOffset>
            </wp:positionH>
            <wp:positionV relativeFrom="paragraph">
              <wp:posOffset>306070</wp:posOffset>
            </wp:positionV>
            <wp:extent cx="2215515" cy="1659890"/>
            <wp:effectExtent l="0" t="0" r="13335" b="16510"/>
            <wp:wrapTopAndBottom/>
            <wp:docPr id="23" name="Image 13" descr="C:\Users\user\OneDrive\Desktop\MajorProject\results\5.jpe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13" descr="C:\Users\user\OneDrive\Desktop\MajorProject\results\5.jpeg5"/>
                    <pic:cNvPicPr>
                      <a:picLocks noChangeAspect="1" noChangeArrowheads="1"/>
                    </pic:cNvPicPr>
                  </pic:nvPicPr>
                  <pic:blipFill>
                    <a:blip r:embed="rId48"/>
                    <a:srcRect l="1109" r="1109"/>
                    <a:stretch>
                      <a:fillRect/>
                    </a:stretch>
                  </pic:blipFill>
                  <pic:spPr>
                    <a:xfrm>
                      <a:off x="0" y="0"/>
                      <a:ext cx="2215515" cy="1659890"/>
                    </a:xfrm>
                    <a:prstGeom prst="rect">
                      <a:avLst/>
                    </a:prstGeom>
                  </pic:spPr>
                </pic:pic>
              </a:graphicData>
            </a:graphic>
          </wp:anchor>
        </w:drawing>
      </w:r>
    </w:p>
    <w:p w14:paraId="767DAD65">
      <w:pPr>
        <w:tabs>
          <w:tab w:val="left" w:pos="6878"/>
        </w:tabs>
        <w:spacing w:before="152" w:after="0"/>
        <w:ind w:left="225" w:right="0" w:firstLine="0"/>
        <w:jc w:val="center"/>
        <w:rPr>
          <w:i/>
          <w:sz w:val="24"/>
        </w:rPr>
      </w:pPr>
      <w:r>
        <w:rPr>
          <w:i/>
          <w:sz w:val="24"/>
        </w:rPr>
        <w:t>Figure</w:t>
      </w:r>
      <w:r>
        <w:rPr>
          <w:i/>
          <w:spacing w:val="58"/>
          <w:sz w:val="24"/>
        </w:rPr>
        <w:t xml:space="preserve"> </w:t>
      </w:r>
      <w:r>
        <w:rPr>
          <w:i/>
          <w:spacing w:val="-5"/>
          <w:sz w:val="24"/>
        </w:rPr>
        <w:t>3.2</w:t>
      </w:r>
      <w:r>
        <w:rPr>
          <w:rFonts w:hint="default"/>
          <w:i/>
          <w:spacing w:val="-5"/>
          <w:sz w:val="24"/>
          <w:lang w:val="en-US"/>
        </w:rPr>
        <w:t xml:space="preserve">                                                                                      </w:t>
      </w:r>
      <w:r>
        <w:rPr>
          <w:i/>
          <w:sz w:val="24"/>
        </w:rPr>
        <w:t>Figure</w:t>
      </w:r>
      <w:r>
        <w:rPr>
          <w:i/>
          <w:spacing w:val="-4"/>
          <w:sz w:val="24"/>
        </w:rPr>
        <w:t xml:space="preserve"> </w:t>
      </w:r>
      <w:r>
        <w:rPr>
          <w:i/>
          <w:spacing w:val="-5"/>
          <w:sz w:val="24"/>
        </w:rPr>
        <w:t>3.3</w:t>
      </w:r>
    </w:p>
    <w:p w14:paraId="0B3643C3">
      <w:pPr>
        <w:pStyle w:val="8"/>
        <w:rPr>
          <w:i/>
        </w:rPr>
      </w:pPr>
    </w:p>
    <w:p w14:paraId="5F75AA37">
      <w:pPr>
        <w:pStyle w:val="8"/>
        <w:rPr>
          <w:i/>
        </w:rPr>
      </w:pPr>
    </w:p>
    <w:p w14:paraId="45BD7C54">
      <w:pPr>
        <w:pStyle w:val="8"/>
        <w:rPr>
          <w:b/>
          <w:sz w:val="20"/>
        </w:rPr>
      </w:pPr>
    </w:p>
    <w:p w14:paraId="00061291">
      <w:pPr>
        <w:pStyle w:val="8"/>
        <w:spacing w:before="68" w:after="0"/>
        <w:rPr>
          <w:b/>
          <w:sz w:val="20"/>
        </w:rPr>
      </w:pPr>
      <w:r>
        <w:rPr>
          <w:b/>
          <w:sz w:val="20"/>
        </w:rPr>
        <w:drawing>
          <wp:anchor distT="0" distB="0" distL="0" distR="0" simplePos="0" relativeHeight="251659264" behindDoc="1" locked="0" layoutInCell="0" allowOverlap="1">
            <wp:simplePos x="0" y="0"/>
            <wp:positionH relativeFrom="page">
              <wp:posOffset>4538345</wp:posOffset>
            </wp:positionH>
            <wp:positionV relativeFrom="paragraph">
              <wp:posOffset>353060</wp:posOffset>
            </wp:positionV>
            <wp:extent cx="2619375" cy="1743075"/>
            <wp:effectExtent l="0" t="0" r="9525" b="9525"/>
            <wp:wrapTopAndBottom/>
            <wp:docPr id="24" name="Image 14" descr="C:\Users\user\OneDrive\Desktop\MajorProject\results\14.jpeg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4" descr="C:\Users\user\OneDrive\Desktop\MajorProject\results\14.jpeg14"/>
                    <pic:cNvPicPr>
                      <a:picLocks noChangeAspect="1" noChangeArrowheads="1"/>
                    </pic:cNvPicPr>
                  </pic:nvPicPr>
                  <pic:blipFill>
                    <a:blip r:embed="rId49"/>
                    <a:srcRect l="8324" r="8324"/>
                    <a:stretch>
                      <a:fillRect/>
                    </a:stretch>
                  </pic:blipFill>
                  <pic:spPr>
                    <a:xfrm>
                      <a:off x="0" y="0"/>
                      <a:ext cx="2619375" cy="1743075"/>
                    </a:xfrm>
                    <a:prstGeom prst="rect">
                      <a:avLst/>
                    </a:prstGeom>
                  </pic:spPr>
                </pic:pic>
              </a:graphicData>
            </a:graphic>
          </wp:anchor>
        </w:drawing>
      </w:r>
      <w:r>
        <w:rPr>
          <w:b/>
          <w:sz w:val="20"/>
        </w:rPr>
        <w:drawing>
          <wp:anchor distT="0" distB="0" distL="0" distR="0" simplePos="0" relativeHeight="251659264" behindDoc="1" locked="0" layoutInCell="0" allowOverlap="1">
            <wp:simplePos x="0" y="0"/>
            <wp:positionH relativeFrom="page">
              <wp:posOffset>1010285</wp:posOffset>
            </wp:positionH>
            <wp:positionV relativeFrom="paragraph">
              <wp:posOffset>317500</wp:posOffset>
            </wp:positionV>
            <wp:extent cx="2619375" cy="1743075"/>
            <wp:effectExtent l="0" t="0" r="9525" b="9525"/>
            <wp:wrapTopAndBottom/>
            <wp:docPr id="34" name="Image 14" descr="C:\Users\user\OneDrive\Desktop\MajorProject\images\14.jpeg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14" descr="C:\Users\user\OneDrive\Desktop\MajorProject\images\14.jpeg14"/>
                    <pic:cNvPicPr>
                      <a:picLocks noChangeAspect="1" noChangeArrowheads="1"/>
                    </pic:cNvPicPr>
                  </pic:nvPicPr>
                  <pic:blipFill>
                    <a:blip r:embed="rId50"/>
                    <a:srcRect l="8324" r="8324"/>
                    <a:stretch>
                      <a:fillRect/>
                    </a:stretch>
                  </pic:blipFill>
                  <pic:spPr>
                    <a:xfrm>
                      <a:off x="0" y="0"/>
                      <a:ext cx="2619375" cy="1743075"/>
                    </a:xfrm>
                    <a:prstGeom prst="rect">
                      <a:avLst/>
                    </a:prstGeom>
                  </pic:spPr>
                </pic:pic>
              </a:graphicData>
            </a:graphic>
          </wp:anchor>
        </w:drawing>
      </w:r>
    </w:p>
    <w:p w14:paraId="3CFE34AF">
      <w:pPr>
        <w:spacing w:before="213" w:after="0"/>
        <w:ind w:left="1163" w:right="1745" w:firstLine="1200" w:firstLineChars="500"/>
        <w:jc w:val="both"/>
        <w:rPr>
          <w:rFonts w:hint="default"/>
          <w:i/>
          <w:sz w:val="20"/>
          <w:lang w:val="en-US"/>
        </w:rPr>
        <w:sectPr>
          <w:footerReference r:id="rId36" w:type="first"/>
          <w:footerReference r:id="rId35" w:type="default"/>
          <w:pgSz w:w="12240" w:h="15840"/>
          <w:pgMar w:top="1320" w:right="360" w:bottom="1000" w:left="720" w:header="0" w:footer="807" w:gutter="0"/>
          <w:pgBorders>
            <w:top w:val="single" w:color="auto" w:sz="4" w:space="1"/>
            <w:left w:val="single" w:color="auto" w:sz="4" w:space="4"/>
            <w:bottom w:val="single" w:color="auto" w:sz="4" w:space="1"/>
            <w:right w:val="single" w:color="auto" w:sz="4" w:space="4"/>
          </w:pgBorders>
          <w:pgNumType w:fmt="decimal"/>
          <w:cols w:space="720" w:num="1"/>
          <w:formProt w:val="0"/>
          <w:docGrid w:linePitch="100" w:charSpace="0"/>
        </w:sectPr>
      </w:pPr>
      <w:r>
        <w:rPr>
          <w:i/>
          <w:sz w:val="24"/>
          <w:szCs w:val="24"/>
        </w:rPr>
        <w:t>Figure</w:t>
      </w:r>
      <w:r>
        <w:rPr>
          <w:i/>
          <w:spacing w:val="42"/>
          <w:sz w:val="24"/>
          <w:szCs w:val="24"/>
        </w:rPr>
        <w:t xml:space="preserve"> </w:t>
      </w:r>
      <w:r>
        <w:rPr>
          <w:i/>
          <w:spacing w:val="-5"/>
          <w:sz w:val="24"/>
          <w:szCs w:val="24"/>
        </w:rPr>
        <w:t>3.4</w:t>
      </w:r>
      <w:r>
        <w:rPr>
          <w:rFonts w:hint="default"/>
          <w:i/>
          <w:spacing w:val="-5"/>
          <w:sz w:val="24"/>
          <w:szCs w:val="24"/>
          <w:lang w:val="en-US"/>
        </w:rPr>
        <w:tab/>
      </w:r>
      <w:r>
        <w:rPr>
          <w:rFonts w:hint="default"/>
          <w:i/>
          <w:spacing w:val="-5"/>
          <w:sz w:val="24"/>
          <w:szCs w:val="24"/>
          <w:lang w:val="en-US"/>
        </w:rPr>
        <w:tab/>
      </w:r>
      <w:r>
        <w:rPr>
          <w:rFonts w:hint="default"/>
          <w:i/>
          <w:spacing w:val="-5"/>
          <w:sz w:val="24"/>
          <w:szCs w:val="24"/>
          <w:lang w:val="en-US"/>
        </w:rPr>
        <w:tab/>
      </w:r>
      <w:r>
        <w:rPr>
          <w:rFonts w:hint="default"/>
          <w:i/>
          <w:spacing w:val="-5"/>
          <w:sz w:val="24"/>
          <w:szCs w:val="24"/>
          <w:lang w:val="en-US"/>
        </w:rPr>
        <w:tab/>
      </w:r>
      <w:r>
        <w:rPr>
          <w:rFonts w:hint="default"/>
          <w:i/>
          <w:spacing w:val="-5"/>
          <w:sz w:val="24"/>
          <w:szCs w:val="24"/>
          <w:lang w:val="en-US"/>
        </w:rPr>
        <w:tab/>
      </w:r>
      <w:r>
        <w:rPr>
          <w:rFonts w:hint="default"/>
          <w:i/>
          <w:spacing w:val="-5"/>
          <w:sz w:val="24"/>
          <w:szCs w:val="24"/>
          <w:lang w:val="en-US"/>
        </w:rPr>
        <w:tab/>
      </w:r>
      <w:r>
        <w:rPr>
          <w:rFonts w:hint="default"/>
          <w:i/>
          <w:spacing w:val="-5"/>
          <w:sz w:val="24"/>
          <w:szCs w:val="24"/>
          <w:lang w:val="en-US"/>
        </w:rPr>
        <w:t xml:space="preserve">                Figure 3.5</w:t>
      </w:r>
    </w:p>
    <w:p w14:paraId="5C7F8991">
      <w:pPr>
        <w:pStyle w:val="2"/>
        <w:spacing w:line="408" w:lineRule="auto"/>
        <w:ind w:left="3386" w:right="3744" w:firstLine="1058"/>
        <w:jc w:val="left"/>
      </w:pPr>
      <w:bookmarkStart w:id="27" w:name="CHAPTER_–_4"/>
      <w:bookmarkEnd w:id="27"/>
      <w:r>
        <w:t xml:space="preserve">CHAPTER – 4 </w:t>
      </w:r>
      <w:r>
        <w:rPr>
          <w:spacing w:val="-2"/>
        </w:rPr>
        <w:t>CODE</w:t>
      </w:r>
      <w:r>
        <w:rPr>
          <w:spacing w:val="-18"/>
        </w:rPr>
        <w:t xml:space="preserve"> </w:t>
      </w:r>
      <w:r>
        <w:rPr>
          <w:spacing w:val="-2"/>
        </w:rPr>
        <w:t>IMPLEMENTATION</w:t>
      </w:r>
    </w:p>
    <w:p w14:paraId="3AB9C25A">
      <w:pPr>
        <w:pStyle w:val="4"/>
        <w:tabs>
          <w:tab w:val="left" w:pos="1207"/>
        </w:tabs>
        <w:spacing w:line="313" w:lineRule="exact"/>
        <w:ind w:left="580" w:right="0"/>
        <w:jc w:val="both"/>
        <w:rPr>
          <w:spacing w:val="-2"/>
        </w:rPr>
      </w:pPr>
      <w:bookmarkStart w:id="28" w:name="_TOC_250003"/>
      <w:r>
        <w:rPr>
          <w:spacing w:val="-5"/>
        </w:rPr>
        <w:t>4.1</w:t>
      </w:r>
      <w:r>
        <w:tab/>
      </w:r>
      <w:bookmarkStart w:id="29" w:name="4.1Code_Implementation"/>
      <w:bookmarkEnd w:id="29"/>
      <w:r>
        <w:t>Code</w:t>
      </w:r>
      <w:r>
        <w:rPr>
          <w:spacing w:val="-10"/>
        </w:rPr>
        <w:t xml:space="preserve"> </w:t>
      </w:r>
      <w:bookmarkEnd w:id="28"/>
      <w:r>
        <w:rPr>
          <w:spacing w:val="-2"/>
        </w:rPr>
        <w:t>Implementation</w:t>
      </w:r>
    </w:p>
    <w:p w14:paraId="3EADA918">
      <w:pPr>
        <w:pStyle w:val="4"/>
        <w:tabs>
          <w:tab w:val="left" w:pos="1207"/>
        </w:tabs>
        <w:spacing w:line="313" w:lineRule="exact"/>
        <w:ind w:left="580" w:right="0"/>
        <w:jc w:val="both"/>
        <w:rPr>
          <w:spacing w:val="-2"/>
        </w:rPr>
      </w:pPr>
    </w:p>
    <w:p w14:paraId="31D498BF">
      <w:pPr>
        <w:ind w:firstLine="1321" w:firstLineChars="550"/>
        <w:jc w:val="both"/>
        <w:rPr>
          <w:rFonts w:hint="default"/>
          <w:b/>
          <w:bCs/>
          <w:sz w:val="24"/>
          <w:szCs w:val="24"/>
        </w:rPr>
      </w:pPr>
      <w:bookmarkStart w:id="30" w:name="main.py%3A"/>
      <w:bookmarkEnd w:id="30"/>
      <w:r>
        <w:rPr>
          <w:rFonts w:hint="default"/>
          <w:b/>
          <w:bCs/>
          <w:sz w:val="24"/>
          <w:szCs w:val="24"/>
        </w:rPr>
        <w:t>Main.py:</w:t>
      </w:r>
    </w:p>
    <w:p w14:paraId="164AD60D">
      <w:pPr>
        <w:jc w:val="center"/>
        <w:rPr>
          <w:rFonts w:hint="default"/>
        </w:rPr>
      </w:pPr>
    </w:p>
    <w:p w14:paraId="098C4AE6">
      <w:pPr>
        <w:spacing w:line="360" w:lineRule="auto"/>
        <w:jc w:val="center"/>
        <w:rPr>
          <w:rFonts w:hint="default"/>
          <w:sz w:val="24"/>
          <w:szCs w:val="24"/>
        </w:rPr>
      </w:pPr>
      <w:r>
        <w:rPr>
          <w:rFonts w:hint="default"/>
          <w:sz w:val="24"/>
          <w:szCs w:val="24"/>
        </w:rPr>
        <w:t>import os</w:t>
      </w:r>
    </w:p>
    <w:p w14:paraId="63641BD0">
      <w:pPr>
        <w:spacing w:line="360" w:lineRule="auto"/>
        <w:jc w:val="center"/>
        <w:rPr>
          <w:rFonts w:hint="default"/>
          <w:sz w:val="24"/>
          <w:szCs w:val="24"/>
        </w:rPr>
      </w:pPr>
      <w:r>
        <w:rPr>
          <w:rFonts w:hint="default"/>
          <w:sz w:val="24"/>
          <w:szCs w:val="24"/>
        </w:rPr>
        <w:t>import numpy as np</w:t>
      </w:r>
    </w:p>
    <w:p w14:paraId="5942CF68">
      <w:pPr>
        <w:spacing w:line="360" w:lineRule="auto"/>
        <w:jc w:val="center"/>
        <w:rPr>
          <w:rFonts w:hint="default"/>
          <w:sz w:val="24"/>
          <w:szCs w:val="24"/>
        </w:rPr>
      </w:pPr>
      <w:r>
        <w:rPr>
          <w:rFonts w:hint="default"/>
          <w:sz w:val="24"/>
          <w:szCs w:val="24"/>
        </w:rPr>
        <w:t>import cv2  as cv</w:t>
      </w:r>
    </w:p>
    <w:p w14:paraId="6D6D5552">
      <w:pPr>
        <w:spacing w:line="360" w:lineRule="auto"/>
        <w:jc w:val="center"/>
        <w:rPr>
          <w:rFonts w:hint="default"/>
          <w:sz w:val="24"/>
          <w:szCs w:val="24"/>
        </w:rPr>
      </w:pPr>
      <w:r>
        <w:rPr>
          <w:rFonts w:hint="default"/>
          <w:sz w:val="24"/>
          <w:szCs w:val="24"/>
        </w:rPr>
        <w:t>import matplotlib.pyplot as plt</w:t>
      </w:r>
    </w:p>
    <w:p w14:paraId="194D96DE">
      <w:pPr>
        <w:spacing w:line="360" w:lineRule="auto"/>
        <w:jc w:val="center"/>
        <w:rPr>
          <w:rFonts w:hint="default"/>
          <w:sz w:val="24"/>
          <w:szCs w:val="24"/>
        </w:rPr>
      </w:pPr>
      <w:r>
        <w:rPr>
          <w:rFonts w:hint="default"/>
          <w:sz w:val="24"/>
          <w:szCs w:val="24"/>
        </w:rPr>
        <w:t>from utility import *</w:t>
      </w:r>
    </w:p>
    <w:p w14:paraId="52E77024">
      <w:pPr>
        <w:spacing w:line="360" w:lineRule="auto"/>
        <w:jc w:val="center"/>
        <w:rPr>
          <w:rFonts w:hint="default"/>
          <w:sz w:val="24"/>
          <w:szCs w:val="24"/>
        </w:rPr>
      </w:pPr>
    </w:p>
    <w:p w14:paraId="75EE6645">
      <w:pPr>
        <w:spacing w:line="360" w:lineRule="auto"/>
        <w:jc w:val="center"/>
        <w:rPr>
          <w:rFonts w:hint="default"/>
          <w:sz w:val="24"/>
          <w:szCs w:val="24"/>
        </w:rPr>
      </w:pPr>
    </w:p>
    <w:p w14:paraId="20B7B9DB">
      <w:pPr>
        <w:spacing w:line="360" w:lineRule="auto"/>
        <w:jc w:val="center"/>
        <w:rPr>
          <w:rFonts w:hint="default"/>
          <w:sz w:val="24"/>
          <w:szCs w:val="24"/>
        </w:rPr>
      </w:pPr>
      <w:r>
        <w:rPr>
          <w:rFonts w:hint="default"/>
          <w:sz w:val="24"/>
          <w:szCs w:val="24"/>
        </w:rPr>
        <w:t>dir_path = "./images/"</w:t>
      </w:r>
    </w:p>
    <w:p w14:paraId="0F6E1AA3">
      <w:pPr>
        <w:spacing w:line="360" w:lineRule="auto"/>
        <w:jc w:val="center"/>
        <w:rPr>
          <w:rFonts w:hint="default"/>
          <w:sz w:val="24"/>
          <w:szCs w:val="24"/>
        </w:rPr>
      </w:pPr>
    </w:p>
    <w:p w14:paraId="33FD117F">
      <w:pPr>
        <w:spacing w:line="360" w:lineRule="auto"/>
        <w:jc w:val="center"/>
        <w:rPr>
          <w:rFonts w:hint="default"/>
          <w:sz w:val="24"/>
          <w:szCs w:val="24"/>
        </w:rPr>
      </w:pPr>
      <w:r>
        <w:rPr>
          <w:rFonts w:hint="default"/>
          <w:sz w:val="24"/>
          <w:szCs w:val="24"/>
        </w:rPr>
        <w:t>original_images =[]</w:t>
      </w:r>
    </w:p>
    <w:p w14:paraId="31DFBB76">
      <w:pPr>
        <w:spacing w:line="360" w:lineRule="auto"/>
        <w:jc w:val="center"/>
        <w:rPr>
          <w:rFonts w:hint="default"/>
          <w:sz w:val="24"/>
          <w:szCs w:val="24"/>
        </w:rPr>
      </w:pPr>
      <w:r>
        <w:rPr>
          <w:rFonts w:hint="default"/>
          <w:sz w:val="24"/>
          <w:szCs w:val="24"/>
        </w:rPr>
        <w:t>NUCE_images =[]</w:t>
      </w:r>
    </w:p>
    <w:p w14:paraId="6EA24416">
      <w:pPr>
        <w:spacing w:line="360" w:lineRule="auto"/>
        <w:jc w:val="center"/>
        <w:rPr>
          <w:rFonts w:hint="default"/>
          <w:sz w:val="24"/>
          <w:szCs w:val="24"/>
        </w:rPr>
      </w:pPr>
    </w:p>
    <w:p w14:paraId="551A7FA4">
      <w:pPr>
        <w:spacing w:line="360" w:lineRule="auto"/>
        <w:jc w:val="center"/>
        <w:rPr>
          <w:rFonts w:hint="default"/>
          <w:sz w:val="24"/>
          <w:szCs w:val="24"/>
        </w:rPr>
      </w:pPr>
      <w:r>
        <w:rPr>
          <w:rFonts w:hint="default"/>
          <w:sz w:val="24"/>
          <w:szCs w:val="24"/>
        </w:rPr>
        <w:t>img_w = 350 #image width</w:t>
      </w:r>
    </w:p>
    <w:p w14:paraId="30767626">
      <w:pPr>
        <w:spacing w:line="360" w:lineRule="auto"/>
        <w:jc w:val="center"/>
        <w:rPr>
          <w:rFonts w:hint="default"/>
          <w:sz w:val="24"/>
          <w:szCs w:val="24"/>
        </w:rPr>
      </w:pPr>
      <w:r>
        <w:rPr>
          <w:rFonts w:hint="default"/>
          <w:sz w:val="24"/>
          <w:szCs w:val="24"/>
        </w:rPr>
        <w:t>img_h = 350 #image height</w:t>
      </w:r>
    </w:p>
    <w:p w14:paraId="1BD4718E">
      <w:pPr>
        <w:spacing w:line="360" w:lineRule="auto"/>
        <w:jc w:val="center"/>
        <w:rPr>
          <w:rFonts w:hint="default"/>
          <w:sz w:val="24"/>
          <w:szCs w:val="24"/>
        </w:rPr>
      </w:pPr>
    </w:p>
    <w:p w14:paraId="46FAF88D">
      <w:pPr>
        <w:spacing w:line="360" w:lineRule="auto"/>
        <w:jc w:val="center"/>
        <w:rPr>
          <w:rFonts w:hint="default"/>
          <w:sz w:val="24"/>
          <w:szCs w:val="24"/>
        </w:rPr>
      </w:pPr>
      <w:r>
        <w:rPr>
          <w:rFonts w:hint="default"/>
          <w:sz w:val="24"/>
          <w:szCs w:val="24"/>
        </w:rPr>
        <w:t>for im in os.listdir(dir_path):</w:t>
      </w:r>
    </w:p>
    <w:p w14:paraId="33094267">
      <w:pPr>
        <w:spacing w:line="360" w:lineRule="auto"/>
        <w:jc w:val="center"/>
        <w:rPr>
          <w:rFonts w:hint="default"/>
          <w:sz w:val="24"/>
          <w:szCs w:val="24"/>
        </w:rPr>
      </w:pPr>
    </w:p>
    <w:p w14:paraId="7FC8D3C0">
      <w:pPr>
        <w:spacing w:line="360" w:lineRule="auto"/>
        <w:jc w:val="center"/>
        <w:rPr>
          <w:rFonts w:hint="default"/>
          <w:sz w:val="24"/>
          <w:szCs w:val="24"/>
        </w:rPr>
      </w:pPr>
      <w:r>
        <w:rPr>
          <w:rFonts w:hint="default"/>
          <w:sz w:val="24"/>
          <w:szCs w:val="24"/>
        </w:rPr>
        <w:t>img = cv.imread(dir_path+im,1)</w:t>
      </w:r>
    </w:p>
    <w:p w14:paraId="11B06936">
      <w:pPr>
        <w:spacing w:line="360" w:lineRule="auto"/>
        <w:jc w:val="center"/>
        <w:rPr>
          <w:rFonts w:hint="default"/>
          <w:sz w:val="24"/>
          <w:szCs w:val="24"/>
        </w:rPr>
      </w:pPr>
      <w:r>
        <w:rPr>
          <w:rFonts w:hint="default"/>
          <w:sz w:val="24"/>
          <w:szCs w:val="24"/>
        </w:rPr>
        <w:t># img = cv.resize(img,(img_w,img_h))</w:t>
      </w:r>
    </w:p>
    <w:p w14:paraId="3186B001">
      <w:pPr>
        <w:spacing w:line="360" w:lineRule="auto"/>
        <w:jc w:val="center"/>
        <w:rPr>
          <w:rFonts w:hint="default"/>
          <w:sz w:val="24"/>
          <w:szCs w:val="24"/>
        </w:rPr>
      </w:pPr>
      <w:r>
        <w:rPr>
          <w:rFonts w:hint="default"/>
          <w:sz w:val="24"/>
          <w:szCs w:val="24"/>
        </w:rPr>
        <w:t>original_images.append(img)</w:t>
      </w:r>
    </w:p>
    <w:p w14:paraId="7622115C">
      <w:pPr>
        <w:spacing w:line="360" w:lineRule="auto"/>
        <w:jc w:val="center"/>
        <w:rPr>
          <w:rFonts w:hint="default"/>
          <w:sz w:val="24"/>
          <w:szCs w:val="24"/>
        </w:rPr>
      </w:pPr>
    </w:p>
    <w:p w14:paraId="25EB0F6A">
      <w:pPr>
        <w:spacing w:line="360" w:lineRule="auto"/>
        <w:jc w:val="center"/>
        <w:rPr>
          <w:rFonts w:hint="default"/>
          <w:sz w:val="24"/>
          <w:szCs w:val="24"/>
        </w:rPr>
      </w:pPr>
      <w:r>
        <w:rPr>
          <w:rFonts w:hint="default"/>
          <w:sz w:val="24"/>
          <w:szCs w:val="24"/>
        </w:rPr>
        <w:t>nuce_img = NUCE(img)</w:t>
      </w:r>
    </w:p>
    <w:p w14:paraId="55124B64">
      <w:pPr>
        <w:spacing w:line="360" w:lineRule="auto"/>
        <w:jc w:val="center"/>
        <w:rPr>
          <w:rFonts w:hint="default"/>
          <w:sz w:val="24"/>
          <w:szCs w:val="24"/>
        </w:rPr>
      </w:pPr>
      <w:r>
        <w:rPr>
          <w:rFonts w:hint="default"/>
          <w:sz w:val="24"/>
          <w:szCs w:val="24"/>
        </w:rPr>
        <w:t>NUCE_images.append(nuce_img)</w:t>
      </w:r>
    </w:p>
    <w:p w14:paraId="4B1198D8">
      <w:pPr>
        <w:spacing w:line="360" w:lineRule="auto"/>
        <w:jc w:val="center"/>
        <w:rPr>
          <w:rFonts w:hint="default"/>
          <w:sz w:val="24"/>
          <w:szCs w:val="24"/>
        </w:rPr>
      </w:pPr>
    </w:p>
    <w:p w14:paraId="601B494C">
      <w:pPr>
        <w:spacing w:line="360" w:lineRule="auto"/>
        <w:jc w:val="center"/>
        <w:rPr>
          <w:rFonts w:hint="default"/>
          <w:sz w:val="24"/>
          <w:szCs w:val="24"/>
        </w:rPr>
      </w:pPr>
      <w:r>
        <w:rPr>
          <w:rFonts w:hint="default"/>
          <w:sz w:val="24"/>
          <w:szCs w:val="24"/>
        </w:rPr>
        <w:t>cv.imwrite("./results/"+im.split('/')[-1], nuce_img)</w:t>
      </w:r>
    </w:p>
    <w:p w14:paraId="638713B7">
      <w:pPr>
        <w:spacing w:line="360" w:lineRule="auto"/>
        <w:jc w:val="center"/>
        <w:rPr>
          <w:rFonts w:hint="default"/>
          <w:sz w:val="24"/>
          <w:szCs w:val="24"/>
        </w:rPr>
      </w:pPr>
    </w:p>
    <w:p w14:paraId="28AEE632">
      <w:pPr>
        <w:spacing w:line="360" w:lineRule="auto"/>
        <w:jc w:val="center"/>
        <w:rPr>
          <w:rFonts w:hint="default"/>
          <w:sz w:val="24"/>
          <w:szCs w:val="24"/>
        </w:rPr>
      </w:pPr>
    </w:p>
    <w:p w14:paraId="1D4DE379">
      <w:pPr>
        <w:spacing w:line="360" w:lineRule="auto"/>
        <w:jc w:val="center"/>
        <w:rPr>
          <w:rFonts w:hint="default"/>
          <w:sz w:val="24"/>
          <w:szCs w:val="24"/>
        </w:rPr>
      </w:pPr>
      <w:r>
        <w:rPr>
          <w:rFonts w:hint="default"/>
          <w:sz w:val="24"/>
          <w:szCs w:val="24"/>
        </w:rPr>
        <w:t>fig, ax = plt.subplots(4,2,figsize=(6, 9), constrained_layout = False)</w:t>
      </w:r>
    </w:p>
    <w:p w14:paraId="702821D3">
      <w:pPr>
        <w:spacing w:line="360" w:lineRule="auto"/>
        <w:jc w:val="center"/>
        <w:rPr>
          <w:rFonts w:hint="default"/>
          <w:sz w:val="24"/>
          <w:szCs w:val="24"/>
        </w:rPr>
      </w:pPr>
      <w:r>
        <w:rPr>
          <w:rFonts w:hint="default"/>
          <w:sz w:val="24"/>
          <w:szCs w:val="24"/>
        </w:rPr>
        <w:t>ax[0][0].set_title("Original Image")</w:t>
      </w:r>
    </w:p>
    <w:p w14:paraId="119C2DD8">
      <w:pPr>
        <w:spacing w:line="360" w:lineRule="auto"/>
        <w:jc w:val="center"/>
        <w:rPr>
          <w:rFonts w:hint="default"/>
          <w:sz w:val="24"/>
          <w:szCs w:val="24"/>
        </w:rPr>
      </w:pPr>
      <w:r>
        <w:rPr>
          <w:rFonts w:hint="default"/>
          <w:sz w:val="24"/>
          <w:szCs w:val="24"/>
        </w:rPr>
        <w:t>ax[0][1].set_title("NUCE Image")</w:t>
      </w:r>
    </w:p>
    <w:p w14:paraId="09A4381D">
      <w:pPr>
        <w:spacing w:line="360" w:lineRule="auto"/>
        <w:jc w:val="center"/>
        <w:rPr>
          <w:rFonts w:hint="default"/>
          <w:sz w:val="24"/>
          <w:szCs w:val="24"/>
        </w:rPr>
      </w:pPr>
    </w:p>
    <w:p w14:paraId="21294455">
      <w:pPr>
        <w:spacing w:line="360" w:lineRule="auto"/>
        <w:jc w:val="center"/>
        <w:rPr>
          <w:rFonts w:hint="default"/>
          <w:sz w:val="24"/>
          <w:szCs w:val="24"/>
        </w:rPr>
      </w:pPr>
      <w:r>
        <w:rPr>
          <w:rFonts w:hint="default"/>
          <w:sz w:val="24"/>
          <w:szCs w:val="24"/>
        </w:rPr>
        <w:t>for i in range(4):</w:t>
      </w:r>
    </w:p>
    <w:p w14:paraId="0FE1CD63">
      <w:pPr>
        <w:spacing w:line="360" w:lineRule="auto"/>
        <w:jc w:val="center"/>
        <w:rPr>
          <w:rFonts w:hint="default"/>
          <w:sz w:val="24"/>
          <w:szCs w:val="24"/>
        </w:rPr>
      </w:pPr>
    </w:p>
    <w:p w14:paraId="157C01E2">
      <w:pPr>
        <w:spacing w:line="360" w:lineRule="auto"/>
        <w:jc w:val="center"/>
        <w:rPr>
          <w:rFonts w:hint="default"/>
          <w:sz w:val="24"/>
          <w:szCs w:val="24"/>
        </w:rPr>
      </w:pPr>
      <w:r>
        <w:rPr>
          <w:rFonts w:hint="default"/>
          <w:sz w:val="24"/>
          <w:szCs w:val="24"/>
        </w:rPr>
        <w:t>ax[i][0].imshow(cv.cvtColor(original_images[i], cv.COLOR_BGR2RGB),cmap='gray')</w:t>
      </w:r>
    </w:p>
    <w:p w14:paraId="1092CD7B">
      <w:pPr>
        <w:spacing w:line="360" w:lineRule="auto"/>
        <w:jc w:val="center"/>
        <w:rPr>
          <w:rFonts w:hint="default"/>
          <w:sz w:val="24"/>
          <w:szCs w:val="24"/>
        </w:rPr>
      </w:pPr>
      <w:r>
        <w:rPr>
          <w:rFonts w:hint="default"/>
          <w:sz w:val="24"/>
          <w:szCs w:val="24"/>
        </w:rPr>
        <w:t>ax[i][0].axis('off')</w:t>
      </w:r>
    </w:p>
    <w:p w14:paraId="3B6CFA38">
      <w:pPr>
        <w:spacing w:line="360" w:lineRule="auto"/>
        <w:jc w:val="center"/>
        <w:rPr>
          <w:rFonts w:hint="default"/>
          <w:sz w:val="24"/>
          <w:szCs w:val="24"/>
        </w:rPr>
      </w:pPr>
    </w:p>
    <w:p w14:paraId="0ED92E52">
      <w:pPr>
        <w:spacing w:line="360" w:lineRule="auto"/>
        <w:jc w:val="center"/>
        <w:rPr>
          <w:rFonts w:hint="default"/>
          <w:sz w:val="24"/>
          <w:szCs w:val="24"/>
        </w:rPr>
      </w:pPr>
      <w:r>
        <w:rPr>
          <w:rFonts w:hint="default"/>
          <w:sz w:val="24"/>
          <w:szCs w:val="24"/>
        </w:rPr>
        <w:t>ax[i][1].imshow(cv.cvtColor(NUCE_images[i], cv.COLOR_BGR2RGB), cmap='gray')</w:t>
      </w:r>
    </w:p>
    <w:p w14:paraId="3716F10B">
      <w:pPr>
        <w:spacing w:line="360" w:lineRule="auto"/>
        <w:jc w:val="center"/>
        <w:rPr>
          <w:rFonts w:hint="default"/>
          <w:sz w:val="24"/>
          <w:szCs w:val="24"/>
        </w:rPr>
      </w:pPr>
      <w:r>
        <w:rPr>
          <w:rFonts w:hint="default"/>
          <w:sz w:val="24"/>
          <w:szCs w:val="24"/>
        </w:rPr>
        <w:t>ax[i][1].axis('off')</w:t>
      </w:r>
    </w:p>
    <w:p w14:paraId="6C90BDE0">
      <w:pPr>
        <w:spacing w:line="360" w:lineRule="auto"/>
        <w:jc w:val="center"/>
        <w:rPr>
          <w:rFonts w:hint="default"/>
          <w:sz w:val="24"/>
          <w:szCs w:val="24"/>
        </w:rPr>
      </w:pPr>
    </w:p>
    <w:p w14:paraId="3345992C">
      <w:pPr>
        <w:spacing w:line="360" w:lineRule="auto"/>
        <w:jc w:val="center"/>
        <w:rPr>
          <w:rFonts w:hint="default"/>
          <w:sz w:val="24"/>
          <w:szCs w:val="24"/>
        </w:rPr>
      </w:pPr>
      <w:r>
        <w:rPr>
          <w:rFonts w:hint="default"/>
          <w:sz w:val="24"/>
          <w:szCs w:val="24"/>
        </w:rPr>
        <w:t>fig.tight_layout()</w:t>
      </w:r>
    </w:p>
    <w:p w14:paraId="4EFED8E7">
      <w:pPr>
        <w:spacing w:line="360" w:lineRule="auto"/>
        <w:jc w:val="center"/>
        <w:rPr>
          <w:rFonts w:hint="default"/>
          <w:sz w:val="24"/>
          <w:szCs w:val="24"/>
        </w:rPr>
      </w:pPr>
      <w:r>
        <w:rPr>
          <w:rFonts w:hint="default"/>
          <w:sz w:val="24"/>
          <w:szCs w:val="24"/>
        </w:rPr>
        <w:t>plt.savefig("./results/output.jpg")</w:t>
      </w:r>
    </w:p>
    <w:p w14:paraId="4C8D1A28">
      <w:pPr>
        <w:spacing w:line="360" w:lineRule="auto"/>
        <w:jc w:val="center"/>
        <w:rPr>
          <w:sz w:val="24"/>
          <w:szCs w:val="24"/>
        </w:rPr>
      </w:pPr>
      <w:r>
        <w:rPr>
          <w:rFonts w:hint="default"/>
          <w:sz w:val="24"/>
          <w:szCs w:val="24"/>
        </w:rPr>
        <w:t># plt.show()</w:t>
      </w:r>
    </w:p>
    <w:p w14:paraId="73D0ADC3">
      <w:pPr>
        <w:spacing w:line="360" w:lineRule="auto"/>
        <w:jc w:val="center"/>
        <w:rPr>
          <w:sz w:val="24"/>
          <w:szCs w:val="24"/>
        </w:rPr>
      </w:pPr>
    </w:p>
    <w:p w14:paraId="6FD9D2C3">
      <w:pPr>
        <w:spacing w:line="360" w:lineRule="auto"/>
        <w:ind w:firstLine="1081" w:firstLineChars="450"/>
        <w:jc w:val="both"/>
        <w:rPr>
          <w:rFonts w:hint="default"/>
          <w:b/>
          <w:bCs/>
          <w:sz w:val="24"/>
          <w:szCs w:val="24"/>
        </w:rPr>
      </w:pPr>
      <w:r>
        <w:rPr>
          <w:rFonts w:hint="default"/>
          <w:b/>
          <w:bCs/>
          <w:sz w:val="24"/>
          <w:szCs w:val="24"/>
        </w:rPr>
        <w:t>utility.py:</w:t>
      </w:r>
    </w:p>
    <w:p w14:paraId="6215B0D8">
      <w:pPr>
        <w:spacing w:line="360" w:lineRule="auto"/>
        <w:jc w:val="center"/>
        <w:rPr>
          <w:rFonts w:hint="default"/>
          <w:sz w:val="24"/>
          <w:szCs w:val="24"/>
        </w:rPr>
      </w:pPr>
      <w:r>
        <w:rPr>
          <w:rFonts w:hint="default"/>
          <w:sz w:val="24"/>
          <w:szCs w:val="24"/>
        </w:rPr>
        <w:t>import numpy as np</w:t>
      </w:r>
    </w:p>
    <w:p w14:paraId="68EFBA97">
      <w:pPr>
        <w:spacing w:line="360" w:lineRule="auto"/>
        <w:jc w:val="center"/>
        <w:rPr>
          <w:rFonts w:hint="default"/>
          <w:sz w:val="24"/>
          <w:szCs w:val="24"/>
        </w:rPr>
      </w:pPr>
      <w:r>
        <w:rPr>
          <w:rFonts w:hint="default"/>
          <w:sz w:val="24"/>
          <w:szCs w:val="24"/>
        </w:rPr>
        <w:t>import cv2 as cv</w:t>
      </w:r>
    </w:p>
    <w:p w14:paraId="5A57696B">
      <w:pPr>
        <w:spacing w:line="360" w:lineRule="auto"/>
        <w:jc w:val="center"/>
        <w:rPr>
          <w:rFonts w:hint="default"/>
          <w:sz w:val="24"/>
          <w:szCs w:val="24"/>
        </w:rPr>
      </w:pPr>
      <w:r>
        <w:rPr>
          <w:rFonts w:hint="default"/>
          <w:sz w:val="24"/>
          <w:szCs w:val="24"/>
        </w:rPr>
        <w:t>import matplotlib.pyplot as plt</w:t>
      </w:r>
    </w:p>
    <w:p w14:paraId="71D17B7E">
      <w:pPr>
        <w:spacing w:line="360" w:lineRule="auto"/>
        <w:jc w:val="center"/>
        <w:rPr>
          <w:rFonts w:hint="default"/>
          <w:sz w:val="24"/>
          <w:szCs w:val="24"/>
        </w:rPr>
      </w:pPr>
      <w:r>
        <w:rPr>
          <w:rFonts w:hint="default"/>
          <w:sz w:val="24"/>
          <w:szCs w:val="24"/>
        </w:rPr>
        <w:t>from PSO import *</w:t>
      </w:r>
    </w:p>
    <w:p w14:paraId="567CF512">
      <w:pPr>
        <w:spacing w:line="360" w:lineRule="auto"/>
        <w:jc w:val="center"/>
        <w:rPr>
          <w:rFonts w:hint="default"/>
          <w:sz w:val="24"/>
          <w:szCs w:val="24"/>
        </w:rPr>
      </w:pPr>
    </w:p>
    <w:p w14:paraId="7EDB539C">
      <w:pPr>
        <w:spacing w:line="360" w:lineRule="auto"/>
        <w:jc w:val="center"/>
        <w:rPr>
          <w:rFonts w:hint="default"/>
          <w:sz w:val="24"/>
          <w:szCs w:val="24"/>
        </w:rPr>
      </w:pPr>
      <w:r>
        <w:rPr>
          <w:rFonts w:hint="default"/>
          <w:sz w:val="24"/>
          <w:szCs w:val="24"/>
        </w:rPr>
        <w:t># shows histogram of all 3 channels</w:t>
      </w:r>
    </w:p>
    <w:p w14:paraId="47A15052">
      <w:pPr>
        <w:spacing w:line="360" w:lineRule="auto"/>
        <w:jc w:val="center"/>
        <w:rPr>
          <w:rFonts w:hint="default"/>
          <w:sz w:val="24"/>
          <w:szCs w:val="24"/>
        </w:rPr>
      </w:pPr>
      <w:r>
        <w:rPr>
          <w:rFonts w:hint="default"/>
          <w:sz w:val="24"/>
          <w:szCs w:val="24"/>
        </w:rPr>
        <w:t>def color_hist(img):</w:t>
      </w:r>
    </w:p>
    <w:p w14:paraId="60DC86D8">
      <w:pPr>
        <w:spacing w:line="360" w:lineRule="auto"/>
        <w:jc w:val="center"/>
        <w:rPr>
          <w:rFonts w:hint="default"/>
          <w:sz w:val="24"/>
          <w:szCs w:val="24"/>
        </w:rPr>
      </w:pPr>
    </w:p>
    <w:p w14:paraId="08849221">
      <w:pPr>
        <w:spacing w:line="360" w:lineRule="auto"/>
        <w:jc w:val="center"/>
        <w:rPr>
          <w:rFonts w:hint="default"/>
          <w:sz w:val="24"/>
          <w:szCs w:val="24"/>
        </w:rPr>
      </w:pPr>
      <w:r>
        <w:rPr>
          <w:rFonts w:hint="default"/>
          <w:sz w:val="24"/>
          <w:szCs w:val="24"/>
        </w:rPr>
        <w:t>y = np.linspace(0 ,256)</w:t>
      </w:r>
    </w:p>
    <w:p w14:paraId="48311F7D">
      <w:pPr>
        <w:spacing w:line="360" w:lineRule="auto"/>
        <w:jc w:val="center"/>
        <w:rPr>
          <w:rFonts w:hint="default"/>
          <w:sz w:val="24"/>
          <w:szCs w:val="24"/>
        </w:rPr>
      </w:pPr>
      <w:r>
        <w:rPr>
          <w:rFonts w:hint="default"/>
          <w:sz w:val="24"/>
          <w:szCs w:val="24"/>
        </w:rPr>
        <w:t>fig , ax = plt.subplots(3,1)</w:t>
      </w:r>
    </w:p>
    <w:p w14:paraId="113B4249">
      <w:pPr>
        <w:spacing w:line="360" w:lineRule="auto"/>
        <w:jc w:val="center"/>
        <w:rPr>
          <w:rFonts w:hint="default"/>
          <w:sz w:val="24"/>
          <w:szCs w:val="24"/>
        </w:rPr>
      </w:pPr>
      <w:r>
        <w:rPr>
          <w:rFonts w:hint="default"/>
          <w:sz w:val="24"/>
          <w:szCs w:val="24"/>
        </w:rPr>
        <w:t>ax[0].hist(img[:,:,0].flatten().ravel(),color='blue',bins = 256)</w:t>
      </w:r>
    </w:p>
    <w:p w14:paraId="39C06D15">
      <w:pPr>
        <w:spacing w:line="360" w:lineRule="auto"/>
        <w:jc w:val="center"/>
        <w:rPr>
          <w:rFonts w:hint="default"/>
          <w:sz w:val="24"/>
          <w:szCs w:val="24"/>
        </w:rPr>
      </w:pPr>
      <w:r>
        <w:rPr>
          <w:rFonts w:hint="default"/>
          <w:sz w:val="24"/>
          <w:szCs w:val="24"/>
        </w:rPr>
        <w:t>ax[1].hist(img[:,:,1].flatten().ravel(),color='green',bins = 256)</w:t>
      </w:r>
    </w:p>
    <w:p w14:paraId="44659777">
      <w:pPr>
        <w:spacing w:line="360" w:lineRule="auto"/>
        <w:jc w:val="center"/>
        <w:rPr>
          <w:rFonts w:hint="default"/>
          <w:sz w:val="24"/>
          <w:szCs w:val="24"/>
        </w:rPr>
      </w:pPr>
      <w:r>
        <w:rPr>
          <w:rFonts w:hint="default"/>
          <w:sz w:val="24"/>
          <w:szCs w:val="24"/>
        </w:rPr>
        <w:t>ax[2].hist(img[:,:,2].flatten().ravel(),color='red',bins = 256)</w:t>
      </w:r>
    </w:p>
    <w:p w14:paraId="2A82B42D">
      <w:pPr>
        <w:spacing w:line="360" w:lineRule="auto"/>
        <w:jc w:val="center"/>
        <w:rPr>
          <w:rFonts w:hint="default"/>
          <w:sz w:val="24"/>
          <w:szCs w:val="24"/>
        </w:rPr>
      </w:pPr>
    </w:p>
    <w:p w14:paraId="3D1364E2">
      <w:pPr>
        <w:spacing w:line="360" w:lineRule="auto"/>
        <w:jc w:val="center"/>
        <w:rPr>
          <w:rFonts w:hint="default"/>
          <w:sz w:val="24"/>
          <w:szCs w:val="24"/>
        </w:rPr>
      </w:pPr>
      <w:r>
        <w:rPr>
          <w:rFonts w:hint="default"/>
          <w:sz w:val="24"/>
          <w:szCs w:val="24"/>
        </w:rPr>
        <w:t>plt.show()</w:t>
      </w:r>
    </w:p>
    <w:p w14:paraId="56B14B97">
      <w:pPr>
        <w:spacing w:line="360" w:lineRule="auto"/>
        <w:jc w:val="center"/>
        <w:rPr>
          <w:rFonts w:hint="default"/>
          <w:sz w:val="24"/>
          <w:szCs w:val="24"/>
        </w:rPr>
      </w:pPr>
    </w:p>
    <w:p w14:paraId="527955FC">
      <w:pPr>
        <w:spacing w:line="360" w:lineRule="auto"/>
        <w:jc w:val="center"/>
        <w:rPr>
          <w:rFonts w:hint="default"/>
          <w:sz w:val="24"/>
          <w:szCs w:val="24"/>
        </w:rPr>
      </w:pPr>
      <w:r>
        <w:rPr>
          <w:rFonts w:hint="default"/>
          <w:sz w:val="24"/>
          <w:szCs w:val="24"/>
        </w:rPr>
        <w:t>def plot_hist(img):</w:t>
      </w:r>
    </w:p>
    <w:p w14:paraId="6B6F84FE">
      <w:pPr>
        <w:spacing w:line="360" w:lineRule="auto"/>
        <w:jc w:val="center"/>
        <w:rPr>
          <w:rFonts w:hint="default"/>
          <w:sz w:val="24"/>
          <w:szCs w:val="24"/>
        </w:rPr>
      </w:pPr>
    </w:p>
    <w:p w14:paraId="0BB0E778">
      <w:pPr>
        <w:spacing w:line="360" w:lineRule="auto"/>
        <w:jc w:val="center"/>
        <w:rPr>
          <w:rFonts w:hint="default"/>
          <w:sz w:val="24"/>
          <w:szCs w:val="24"/>
        </w:rPr>
      </w:pPr>
      <w:r>
        <w:rPr>
          <w:rFonts w:hint="default"/>
          <w:sz w:val="24"/>
          <w:szCs w:val="24"/>
        </w:rPr>
        <w:t>plt.hist(img.flatten(),bins = 150)</w:t>
      </w:r>
    </w:p>
    <w:p w14:paraId="65EA2DEC">
      <w:pPr>
        <w:spacing w:line="360" w:lineRule="auto"/>
        <w:jc w:val="center"/>
        <w:rPr>
          <w:rFonts w:hint="default"/>
          <w:sz w:val="24"/>
          <w:szCs w:val="24"/>
        </w:rPr>
      </w:pPr>
      <w:r>
        <w:rPr>
          <w:rFonts w:hint="default"/>
          <w:sz w:val="24"/>
          <w:szCs w:val="24"/>
        </w:rPr>
        <w:t>plt.show()</w:t>
      </w:r>
    </w:p>
    <w:p w14:paraId="4AF0F89D">
      <w:pPr>
        <w:spacing w:line="360" w:lineRule="auto"/>
        <w:jc w:val="center"/>
        <w:rPr>
          <w:rFonts w:hint="default"/>
          <w:sz w:val="24"/>
          <w:szCs w:val="24"/>
        </w:rPr>
      </w:pPr>
    </w:p>
    <w:p w14:paraId="2AC10200">
      <w:pPr>
        <w:spacing w:line="360" w:lineRule="auto"/>
        <w:jc w:val="center"/>
        <w:rPr>
          <w:rFonts w:hint="default"/>
          <w:sz w:val="24"/>
          <w:szCs w:val="24"/>
        </w:rPr>
      </w:pPr>
      <w:r>
        <w:rPr>
          <w:rFonts w:hint="default"/>
          <w:sz w:val="24"/>
          <w:szCs w:val="24"/>
        </w:rPr>
        <w:t># stacking BGR channels in order after computation</w:t>
      </w:r>
    </w:p>
    <w:p w14:paraId="1DB4724B">
      <w:pPr>
        <w:spacing w:line="360" w:lineRule="auto"/>
        <w:jc w:val="center"/>
        <w:rPr>
          <w:rFonts w:hint="default"/>
          <w:sz w:val="24"/>
          <w:szCs w:val="24"/>
        </w:rPr>
      </w:pPr>
      <w:r>
        <w:rPr>
          <w:rFonts w:hint="default"/>
          <w:sz w:val="24"/>
          <w:szCs w:val="24"/>
        </w:rPr>
        <w:t>def image(input):</w:t>
      </w:r>
    </w:p>
    <w:p w14:paraId="6D052A61">
      <w:pPr>
        <w:spacing w:line="360" w:lineRule="auto"/>
        <w:jc w:val="center"/>
        <w:rPr>
          <w:rFonts w:hint="default"/>
          <w:sz w:val="24"/>
          <w:szCs w:val="24"/>
        </w:rPr>
      </w:pPr>
      <w:r>
        <w:rPr>
          <w:rFonts w:hint="default"/>
          <w:sz w:val="24"/>
          <w:szCs w:val="24"/>
        </w:rPr>
        <w:t>val = list(input)</w:t>
      </w:r>
    </w:p>
    <w:p w14:paraId="165DBDE6">
      <w:pPr>
        <w:spacing w:line="360" w:lineRule="auto"/>
        <w:jc w:val="center"/>
        <w:rPr>
          <w:rFonts w:hint="default"/>
          <w:sz w:val="24"/>
          <w:szCs w:val="24"/>
        </w:rPr>
      </w:pPr>
    </w:p>
    <w:p w14:paraId="74D0D830">
      <w:pPr>
        <w:spacing w:line="360" w:lineRule="auto"/>
        <w:jc w:val="center"/>
        <w:rPr>
          <w:rFonts w:hint="default"/>
          <w:sz w:val="24"/>
          <w:szCs w:val="24"/>
        </w:rPr>
      </w:pPr>
      <w:r>
        <w:rPr>
          <w:rFonts w:hint="default"/>
          <w:sz w:val="24"/>
          <w:szCs w:val="24"/>
        </w:rPr>
        <w:t>for p in range(len(val)):</w:t>
      </w:r>
    </w:p>
    <w:p w14:paraId="2ADE82A2">
      <w:pPr>
        <w:spacing w:line="360" w:lineRule="auto"/>
        <w:jc w:val="center"/>
        <w:rPr>
          <w:rFonts w:hint="default"/>
          <w:sz w:val="24"/>
          <w:szCs w:val="24"/>
        </w:rPr>
      </w:pPr>
      <w:r>
        <w:rPr>
          <w:rFonts w:hint="default"/>
          <w:sz w:val="24"/>
          <w:szCs w:val="24"/>
        </w:rPr>
        <w:t>if val[p][1]=="B":</w:t>
      </w:r>
    </w:p>
    <w:p w14:paraId="4FF7BEC0">
      <w:pPr>
        <w:spacing w:line="360" w:lineRule="auto"/>
        <w:jc w:val="center"/>
        <w:rPr>
          <w:rFonts w:hint="default"/>
          <w:sz w:val="24"/>
          <w:szCs w:val="24"/>
        </w:rPr>
      </w:pPr>
      <w:r>
        <w:rPr>
          <w:rFonts w:hint="default"/>
          <w:sz w:val="24"/>
          <w:szCs w:val="24"/>
        </w:rPr>
        <w:t>b = val[p][0]</w:t>
      </w:r>
    </w:p>
    <w:p w14:paraId="558F91BD">
      <w:pPr>
        <w:spacing w:line="360" w:lineRule="auto"/>
        <w:jc w:val="center"/>
        <w:rPr>
          <w:rFonts w:hint="default"/>
          <w:sz w:val="24"/>
          <w:szCs w:val="24"/>
        </w:rPr>
      </w:pPr>
      <w:r>
        <w:rPr>
          <w:rFonts w:hint="default"/>
          <w:sz w:val="24"/>
          <w:szCs w:val="24"/>
        </w:rPr>
        <w:t>elif val[p][1]=="G":</w:t>
      </w:r>
    </w:p>
    <w:p w14:paraId="6346FDC3">
      <w:pPr>
        <w:spacing w:line="360" w:lineRule="auto"/>
        <w:jc w:val="center"/>
        <w:rPr>
          <w:rFonts w:hint="default"/>
          <w:sz w:val="24"/>
          <w:szCs w:val="24"/>
        </w:rPr>
      </w:pPr>
      <w:r>
        <w:rPr>
          <w:rFonts w:hint="default"/>
          <w:sz w:val="24"/>
          <w:szCs w:val="24"/>
        </w:rPr>
        <w:t>g = val[p][0]</w:t>
      </w:r>
    </w:p>
    <w:p w14:paraId="0553FC61">
      <w:pPr>
        <w:spacing w:line="360" w:lineRule="auto"/>
        <w:jc w:val="center"/>
        <w:rPr>
          <w:rFonts w:hint="default"/>
          <w:sz w:val="24"/>
          <w:szCs w:val="24"/>
        </w:rPr>
      </w:pPr>
      <w:r>
        <w:rPr>
          <w:rFonts w:hint="default"/>
          <w:sz w:val="24"/>
          <w:szCs w:val="24"/>
        </w:rPr>
        <w:t>if val[p][1]=="R":</w:t>
      </w:r>
    </w:p>
    <w:p w14:paraId="1D1ADEC7">
      <w:pPr>
        <w:spacing w:line="360" w:lineRule="auto"/>
        <w:jc w:val="center"/>
        <w:rPr>
          <w:rFonts w:hint="default"/>
          <w:sz w:val="24"/>
          <w:szCs w:val="24"/>
        </w:rPr>
      </w:pPr>
      <w:r>
        <w:rPr>
          <w:rFonts w:hint="default"/>
          <w:sz w:val="24"/>
          <w:szCs w:val="24"/>
        </w:rPr>
        <w:t>r = val[p][0]</w:t>
      </w:r>
    </w:p>
    <w:p w14:paraId="7356D6CC">
      <w:pPr>
        <w:spacing w:line="360" w:lineRule="auto"/>
        <w:jc w:val="center"/>
        <w:rPr>
          <w:rFonts w:hint="default"/>
          <w:sz w:val="24"/>
          <w:szCs w:val="24"/>
        </w:rPr>
      </w:pPr>
      <w:r>
        <w:rPr>
          <w:rFonts w:hint="default"/>
          <w:sz w:val="24"/>
          <w:szCs w:val="24"/>
        </w:rPr>
        <w:t>img = np.dstack([b,g,r])</w:t>
      </w:r>
    </w:p>
    <w:p w14:paraId="792039CC">
      <w:pPr>
        <w:spacing w:line="360" w:lineRule="auto"/>
        <w:jc w:val="center"/>
        <w:rPr>
          <w:rFonts w:hint="default"/>
          <w:sz w:val="24"/>
          <w:szCs w:val="24"/>
        </w:rPr>
      </w:pPr>
      <w:r>
        <w:rPr>
          <w:rFonts w:hint="default"/>
          <w:sz w:val="24"/>
          <w:szCs w:val="24"/>
        </w:rPr>
        <w:t>img = np.array(img,dtype=np.uint8)</w:t>
      </w:r>
    </w:p>
    <w:p w14:paraId="3B13A0F7">
      <w:pPr>
        <w:spacing w:line="360" w:lineRule="auto"/>
        <w:jc w:val="center"/>
        <w:rPr>
          <w:rFonts w:hint="default"/>
          <w:sz w:val="24"/>
          <w:szCs w:val="24"/>
        </w:rPr>
      </w:pPr>
    </w:p>
    <w:p w14:paraId="08A5D847">
      <w:pPr>
        <w:spacing w:line="360" w:lineRule="auto"/>
        <w:jc w:val="center"/>
        <w:rPr>
          <w:rFonts w:hint="default"/>
          <w:sz w:val="24"/>
          <w:szCs w:val="24"/>
        </w:rPr>
      </w:pPr>
      <w:r>
        <w:rPr>
          <w:rFonts w:hint="default"/>
          <w:sz w:val="24"/>
          <w:szCs w:val="24"/>
        </w:rPr>
        <w:t>return img</w:t>
      </w:r>
    </w:p>
    <w:p w14:paraId="2970F774">
      <w:pPr>
        <w:spacing w:line="360" w:lineRule="auto"/>
        <w:jc w:val="center"/>
        <w:rPr>
          <w:rFonts w:hint="default"/>
          <w:sz w:val="24"/>
          <w:szCs w:val="24"/>
        </w:rPr>
      </w:pPr>
    </w:p>
    <w:p w14:paraId="360C5DBF">
      <w:pPr>
        <w:spacing w:line="360" w:lineRule="auto"/>
        <w:jc w:val="center"/>
        <w:rPr>
          <w:rFonts w:hint="default"/>
          <w:sz w:val="24"/>
          <w:szCs w:val="24"/>
        </w:rPr>
      </w:pPr>
      <w:r>
        <w:rPr>
          <w:rFonts w:hint="default"/>
          <w:sz w:val="24"/>
          <w:szCs w:val="24"/>
        </w:rPr>
        <w:t># Indicating superior, inferior and intermediate channels based on mean of pixels in channel</w:t>
      </w:r>
    </w:p>
    <w:p w14:paraId="71A14622">
      <w:pPr>
        <w:spacing w:line="360" w:lineRule="auto"/>
        <w:jc w:val="center"/>
        <w:rPr>
          <w:rFonts w:hint="default"/>
          <w:sz w:val="24"/>
          <w:szCs w:val="24"/>
        </w:rPr>
      </w:pPr>
      <w:r>
        <w:rPr>
          <w:rFonts w:hint="default"/>
          <w:sz w:val="24"/>
          <w:szCs w:val="24"/>
        </w:rPr>
        <w:t>def superior_inferior_split(img):</w:t>
      </w:r>
    </w:p>
    <w:p w14:paraId="4681A4CB">
      <w:pPr>
        <w:spacing w:line="360" w:lineRule="auto"/>
        <w:jc w:val="center"/>
        <w:rPr>
          <w:rFonts w:hint="default"/>
          <w:sz w:val="24"/>
          <w:szCs w:val="24"/>
        </w:rPr>
      </w:pPr>
    </w:p>
    <w:p w14:paraId="4BC44825">
      <w:pPr>
        <w:spacing w:line="360" w:lineRule="auto"/>
        <w:jc w:val="center"/>
        <w:rPr>
          <w:rFonts w:hint="default"/>
          <w:sz w:val="24"/>
          <w:szCs w:val="24"/>
        </w:rPr>
      </w:pPr>
      <w:r>
        <w:rPr>
          <w:rFonts w:hint="default"/>
          <w:sz w:val="24"/>
          <w:szCs w:val="24"/>
        </w:rPr>
        <w:t>B, G, R = cv.split(img)</w:t>
      </w:r>
    </w:p>
    <w:p w14:paraId="3094100E">
      <w:pPr>
        <w:spacing w:line="360" w:lineRule="auto"/>
        <w:jc w:val="center"/>
        <w:rPr>
          <w:rFonts w:hint="default"/>
          <w:sz w:val="24"/>
          <w:szCs w:val="24"/>
        </w:rPr>
      </w:pPr>
    </w:p>
    <w:p w14:paraId="5171BE5A">
      <w:pPr>
        <w:spacing w:line="360" w:lineRule="auto"/>
        <w:jc w:val="center"/>
        <w:rPr>
          <w:rFonts w:hint="default"/>
          <w:sz w:val="24"/>
          <w:szCs w:val="24"/>
        </w:rPr>
      </w:pPr>
      <w:r>
        <w:rPr>
          <w:rFonts w:hint="default"/>
          <w:sz w:val="24"/>
          <w:szCs w:val="24"/>
        </w:rPr>
        <w:t>pixel = {"B":np.mean(B) ,"G":np.mean(G),"R":np.mean(R)}</w:t>
      </w:r>
    </w:p>
    <w:p w14:paraId="31E00710">
      <w:pPr>
        <w:spacing w:line="360" w:lineRule="auto"/>
        <w:jc w:val="center"/>
        <w:rPr>
          <w:rFonts w:hint="default"/>
          <w:sz w:val="24"/>
          <w:szCs w:val="24"/>
        </w:rPr>
      </w:pPr>
      <w:r>
        <w:rPr>
          <w:rFonts w:hint="default"/>
          <w:sz w:val="24"/>
          <w:szCs w:val="24"/>
        </w:rPr>
        <w:t>pixel_ordered = dict(sorted(pixel.items(), key=lambda x: x[1], reverse=True))</w:t>
      </w:r>
    </w:p>
    <w:p w14:paraId="40AAF490">
      <w:pPr>
        <w:spacing w:line="360" w:lineRule="auto"/>
        <w:jc w:val="center"/>
        <w:rPr>
          <w:rFonts w:hint="default"/>
          <w:sz w:val="24"/>
          <w:szCs w:val="24"/>
        </w:rPr>
      </w:pPr>
    </w:p>
    <w:p w14:paraId="75D9FE08">
      <w:pPr>
        <w:spacing w:line="360" w:lineRule="auto"/>
        <w:jc w:val="center"/>
        <w:rPr>
          <w:rFonts w:hint="default"/>
          <w:sz w:val="24"/>
          <w:szCs w:val="24"/>
        </w:rPr>
      </w:pPr>
      <w:r>
        <w:rPr>
          <w:rFonts w:hint="default"/>
          <w:sz w:val="24"/>
          <w:szCs w:val="24"/>
        </w:rPr>
        <w:t># Classifying Maximum, Minimum and Intermediate channels of image</w:t>
      </w:r>
    </w:p>
    <w:p w14:paraId="776B3CC7">
      <w:pPr>
        <w:spacing w:line="360" w:lineRule="auto"/>
        <w:jc w:val="center"/>
        <w:rPr>
          <w:rFonts w:hint="default"/>
          <w:sz w:val="24"/>
          <w:szCs w:val="24"/>
        </w:rPr>
      </w:pPr>
      <w:r>
        <w:rPr>
          <w:rFonts w:hint="default"/>
          <w:sz w:val="24"/>
          <w:szCs w:val="24"/>
        </w:rPr>
        <w:t>label =["Pmax","Pint","Pmin"]</w:t>
      </w:r>
    </w:p>
    <w:p w14:paraId="29982060">
      <w:pPr>
        <w:spacing w:line="360" w:lineRule="auto"/>
        <w:jc w:val="center"/>
        <w:rPr>
          <w:rFonts w:hint="default"/>
          <w:sz w:val="24"/>
          <w:szCs w:val="24"/>
        </w:rPr>
      </w:pPr>
      <w:r>
        <w:rPr>
          <w:rFonts w:hint="default"/>
          <w:sz w:val="24"/>
          <w:szCs w:val="24"/>
        </w:rPr>
        <w:t>chanel={}</w:t>
      </w:r>
    </w:p>
    <w:p w14:paraId="0182D138">
      <w:pPr>
        <w:spacing w:line="360" w:lineRule="auto"/>
        <w:jc w:val="center"/>
        <w:rPr>
          <w:rFonts w:hint="default"/>
          <w:sz w:val="24"/>
          <w:szCs w:val="24"/>
        </w:rPr>
      </w:pPr>
    </w:p>
    <w:p w14:paraId="14827B1C">
      <w:pPr>
        <w:spacing w:line="360" w:lineRule="auto"/>
        <w:jc w:val="center"/>
        <w:rPr>
          <w:rFonts w:hint="default"/>
          <w:sz w:val="24"/>
          <w:szCs w:val="24"/>
        </w:rPr>
      </w:pPr>
      <w:r>
        <w:rPr>
          <w:rFonts w:hint="default"/>
          <w:sz w:val="24"/>
          <w:szCs w:val="24"/>
        </w:rPr>
        <w:t>for i,j in zip(range(len(label)),pixel_ordered.keys()):</w:t>
      </w:r>
    </w:p>
    <w:p w14:paraId="43277198">
      <w:pPr>
        <w:spacing w:line="360" w:lineRule="auto"/>
        <w:jc w:val="center"/>
        <w:rPr>
          <w:rFonts w:hint="default"/>
          <w:sz w:val="24"/>
          <w:szCs w:val="24"/>
        </w:rPr>
      </w:pPr>
      <w:r>
        <w:rPr>
          <w:rFonts w:hint="default"/>
          <w:sz w:val="24"/>
          <w:szCs w:val="24"/>
        </w:rPr>
        <w:t>if j=="B":</w:t>
      </w:r>
    </w:p>
    <w:p w14:paraId="419C6C0E">
      <w:pPr>
        <w:spacing w:line="360" w:lineRule="auto"/>
        <w:jc w:val="center"/>
        <w:rPr>
          <w:rFonts w:hint="default"/>
          <w:sz w:val="24"/>
          <w:szCs w:val="24"/>
        </w:rPr>
      </w:pPr>
      <w:r>
        <w:rPr>
          <w:rFonts w:hint="default"/>
          <w:sz w:val="24"/>
          <w:szCs w:val="24"/>
        </w:rPr>
        <w:t>chanel[label[i]]=list([B,j])</w:t>
      </w:r>
    </w:p>
    <w:p w14:paraId="247140AC">
      <w:pPr>
        <w:spacing w:line="360" w:lineRule="auto"/>
        <w:jc w:val="center"/>
        <w:rPr>
          <w:rFonts w:hint="default"/>
          <w:sz w:val="24"/>
          <w:szCs w:val="24"/>
        </w:rPr>
      </w:pPr>
    </w:p>
    <w:p w14:paraId="6A80D69E">
      <w:pPr>
        <w:spacing w:line="360" w:lineRule="auto"/>
        <w:jc w:val="center"/>
        <w:rPr>
          <w:rFonts w:hint="default"/>
          <w:sz w:val="24"/>
          <w:szCs w:val="24"/>
        </w:rPr>
      </w:pPr>
      <w:r>
        <w:rPr>
          <w:rFonts w:hint="default"/>
          <w:sz w:val="24"/>
          <w:szCs w:val="24"/>
        </w:rPr>
        <w:t>elif j=="G":</w:t>
      </w:r>
    </w:p>
    <w:p w14:paraId="3704B04E">
      <w:pPr>
        <w:spacing w:line="360" w:lineRule="auto"/>
        <w:jc w:val="center"/>
        <w:rPr>
          <w:rFonts w:hint="default"/>
          <w:sz w:val="24"/>
          <w:szCs w:val="24"/>
        </w:rPr>
      </w:pPr>
      <w:r>
        <w:rPr>
          <w:rFonts w:hint="default"/>
          <w:sz w:val="24"/>
          <w:szCs w:val="24"/>
        </w:rPr>
        <w:t>chanel[label[i]]=list([G,j])</w:t>
      </w:r>
    </w:p>
    <w:p w14:paraId="149C654D">
      <w:pPr>
        <w:spacing w:line="360" w:lineRule="auto"/>
        <w:jc w:val="center"/>
        <w:rPr>
          <w:rFonts w:hint="default"/>
          <w:sz w:val="24"/>
          <w:szCs w:val="24"/>
        </w:rPr>
      </w:pPr>
    </w:p>
    <w:p w14:paraId="3658E034">
      <w:pPr>
        <w:spacing w:line="360" w:lineRule="auto"/>
        <w:jc w:val="center"/>
        <w:rPr>
          <w:rFonts w:hint="default"/>
          <w:sz w:val="24"/>
          <w:szCs w:val="24"/>
        </w:rPr>
      </w:pPr>
      <w:r>
        <w:rPr>
          <w:rFonts w:hint="default"/>
          <w:sz w:val="24"/>
          <w:szCs w:val="24"/>
        </w:rPr>
        <w:t>else:</w:t>
      </w:r>
    </w:p>
    <w:p w14:paraId="5E4C4DC7">
      <w:pPr>
        <w:spacing w:line="360" w:lineRule="auto"/>
        <w:jc w:val="center"/>
        <w:rPr>
          <w:rFonts w:hint="default"/>
          <w:sz w:val="24"/>
          <w:szCs w:val="24"/>
        </w:rPr>
      </w:pPr>
      <w:r>
        <w:rPr>
          <w:rFonts w:hint="default"/>
          <w:sz w:val="24"/>
          <w:szCs w:val="24"/>
        </w:rPr>
        <w:t>chanel[label[i]]=list([R,j])</w:t>
      </w:r>
    </w:p>
    <w:p w14:paraId="46168428">
      <w:pPr>
        <w:spacing w:line="360" w:lineRule="auto"/>
        <w:jc w:val="center"/>
        <w:rPr>
          <w:rFonts w:hint="default"/>
          <w:sz w:val="24"/>
          <w:szCs w:val="24"/>
        </w:rPr>
      </w:pPr>
    </w:p>
    <w:p w14:paraId="76F5DBEC">
      <w:pPr>
        <w:spacing w:line="360" w:lineRule="auto"/>
        <w:jc w:val="center"/>
        <w:rPr>
          <w:rFonts w:hint="default"/>
          <w:sz w:val="24"/>
          <w:szCs w:val="24"/>
        </w:rPr>
      </w:pPr>
      <w:r>
        <w:rPr>
          <w:rFonts w:hint="default"/>
          <w:sz w:val="24"/>
          <w:szCs w:val="24"/>
        </w:rPr>
        <w:t>return chanel</w:t>
      </w:r>
    </w:p>
    <w:p w14:paraId="474AE5CF">
      <w:pPr>
        <w:spacing w:line="360" w:lineRule="auto"/>
        <w:jc w:val="center"/>
        <w:rPr>
          <w:rFonts w:hint="default"/>
          <w:sz w:val="24"/>
          <w:szCs w:val="24"/>
        </w:rPr>
      </w:pPr>
    </w:p>
    <w:p w14:paraId="7E88EFA0">
      <w:pPr>
        <w:spacing w:line="360" w:lineRule="auto"/>
        <w:jc w:val="center"/>
        <w:rPr>
          <w:rFonts w:hint="default"/>
          <w:sz w:val="24"/>
          <w:szCs w:val="24"/>
        </w:rPr>
      </w:pPr>
    </w:p>
    <w:p w14:paraId="19B7CA6A">
      <w:pPr>
        <w:spacing w:line="360" w:lineRule="auto"/>
        <w:jc w:val="center"/>
        <w:rPr>
          <w:rFonts w:hint="default"/>
          <w:sz w:val="24"/>
          <w:szCs w:val="24"/>
        </w:rPr>
      </w:pPr>
      <w:r>
        <w:rPr>
          <w:rFonts w:hint="default"/>
          <w:sz w:val="24"/>
          <w:szCs w:val="24"/>
        </w:rPr>
        <w:t>def neutralize_image(img):</w:t>
      </w:r>
    </w:p>
    <w:p w14:paraId="72555CFB">
      <w:pPr>
        <w:spacing w:line="360" w:lineRule="auto"/>
        <w:jc w:val="center"/>
        <w:rPr>
          <w:rFonts w:hint="default"/>
          <w:sz w:val="24"/>
          <w:szCs w:val="24"/>
        </w:rPr>
      </w:pPr>
    </w:p>
    <w:p w14:paraId="685A8DC1">
      <w:pPr>
        <w:spacing w:line="360" w:lineRule="auto"/>
        <w:jc w:val="center"/>
        <w:rPr>
          <w:rFonts w:hint="default"/>
          <w:sz w:val="24"/>
          <w:szCs w:val="24"/>
        </w:rPr>
      </w:pPr>
      <w:r>
        <w:rPr>
          <w:rFonts w:hint="default"/>
          <w:sz w:val="24"/>
          <w:szCs w:val="24"/>
        </w:rPr>
        <w:t>track = superior_inferior_split(img)</w:t>
      </w:r>
    </w:p>
    <w:p w14:paraId="17EE2A0C">
      <w:pPr>
        <w:spacing w:line="360" w:lineRule="auto"/>
        <w:jc w:val="center"/>
        <w:rPr>
          <w:rFonts w:hint="default"/>
          <w:sz w:val="24"/>
          <w:szCs w:val="24"/>
        </w:rPr>
      </w:pPr>
    </w:p>
    <w:p w14:paraId="396E7C15">
      <w:pPr>
        <w:spacing w:line="360" w:lineRule="auto"/>
        <w:jc w:val="center"/>
        <w:rPr>
          <w:rFonts w:hint="default"/>
          <w:sz w:val="24"/>
          <w:szCs w:val="24"/>
        </w:rPr>
      </w:pPr>
      <w:r>
        <w:rPr>
          <w:rFonts w:hint="default"/>
          <w:sz w:val="24"/>
          <w:szCs w:val="24"/>
        </w:rPr>
        <w:t>Pmax = track["Pmax"][0]</w:t>
      </w:r>
    </w:p>
    <w:p w14:paraId="2120DDBD">
      <w:pPr>
        <w:spacing w:line="360" w:lineRule="auto"/>
        <w:jc w:val="center"/>
        <w:rPr>
          <w:rFonts w:hint="default"/>
          <w:sz w:val="24"/>
          <w:szCs w:val="24"/>
        </w:rPr>
      </w:pPr>
      <w:r>
        <w:rPr>
          <w:rFonts w:hint="default"/>
          <w:sz w:val="24"/>
          <w:szCs w:val="24"/>
        </w:rPr>
        <w:t>Pint = track["Pint"][0]</w:t>
      </w:r>
    </w:p>
    <w:p w14:paraId="500A21F4">
      <w:pPr>
        <w:spacing w:line="360" w:lineRule="auto"/>
        <w:jc w:val="center"/>
        <w:rPr>
          <w:rFonts w:hint="default"/>
          <w:sz w:val="24"/>
          <w:szCs w:val="24"/>
        </w:rPr>
      </w:pPr>
      <w:r>
        <w:rPr>
          <w:rFonts w:hint="default"/>
          <w:sz w:val="24"/>
          <w:szCs w:val="24"/>
        </w:rPr>
        <w:t>Pmin = track["Pmin"][0]</w:t>
      </w:r>
    </w:p>
    <w:p w14:paraId="4C5D89A3">
      <w:pPr>
        <w:spacing w:line="360" w:lineRule="auto"/>
        <w:jc w:val="center"/>
        <w:rPr>
          <w:rFonts w:hint="default"/>
          <w:sz w:val="24"/>
          <w:szCs w:val="24"/>
        </w:rPr>
      </w:pPr>
    </w:p>
    <w:p w14:paraId="0A6ABB69">
      <w:pPr>
        <w:spacing w:line="360" w:lineRule="auto"/>
        <w:jc w:val="center"/>
        <w:rPr>
          <w:rFonts w:hint="default"/>
          <w:sz w:val="24"/>
          <w:szCs w:val="24"/>
        </w:rPr>
      </w:pPr>
      <w:r>
        <w:rPr>
          <w:rFonts w:hint="default"/>
          <w:sz w:val="24"/>
          <w:szCs w:val="24"/>
        </w:rPr>
        <w:t>#gain_factor Pint</w:t>
      </w:r>
    </w:p>
    <w:p w14:paraId="057EE3F1">
      <w:pPr>
        <w:spacing w:line="360" w:lineRule="auto"/>
        <w:jc w:val="center"/>
        <w:rPr>
          <w:rFonts w:hint="default"/>
          <w:sz w:val="24"/>
          <w:szCs w:val="24"/>
        </w:rPr>
      </w:pPr>
      <w:r>
        <w:rPr>
          <w:rFonts w:hint="default"/>
          <w:sz w:val="24"/>
          <w:szCs w:val="24"/>
        </w:rPr>
        <w:t>J = (np.sum(Pmax) - np.sum(Pint))/(np.sum(Pmax) + np.sum(Pint))</w:t>
      </w:r>
    </w:p>
    <w:p w14:paraId="37FAA26B">
      <w:pPr>
        <w:spacing w:line="360" w:lineRule="auto"/>
        <w:jc w:val="center"/>
        <w:rPr>
          <w:rFonts w:hint="default"/>
          <w:sz w:val="24"/>
          <w:szCs w:val="24"/>
        </w:rPr>
      </w:pPr>
    </w:p>
    <w:p w14:paraId="7AF702A8">
      <w:pPr>
        <w:spacing w:line="360" w:lineRule="auto"/>
        <w:jc w:val="center"/>
        <w:rPr>
          <w:rFonts w:hint="default"/>
          <w:sz w:val="24"/>
          <w:szCs w:val="24"/>
        </w:rPr>
      </w:pPr>
      <w:r>
        <w:rPr>
          <w:rFonts w:hint="default"/>
          <w:sz w:val="24"/>
          <w:szCs w:val="24"/>
        </w:rPr>
        <w:t>#gain_factor Pmin</w:t>
      </w:r>
    </w:p>
    <w:p w14:paraId="1E778D4F">
      <w:pPr>
        <w:spacing w:line="360" w:lineRule="auto"/>
        <w:jc w:val="center"/>
        <w:rPr>
          <w:rFonts w:hint="default"/>
          <w:sz w:val="24"/>
          <w:szCs w:val="24"/>
        </w:rPr>
      </w:pPr>
      <w:r>
        <w:rPr>
          <w:rFonts w:hint="default"/>
          <w:sz w:val="24"/>
          <w:szCs w:val="24"/>
        </w:rPr>
        <w:t>K = (np.sum(Pmax) - np.sum(Pmin))/(np.sum(Pmax) + np.sum(Pmin))</w:t>
      </w:r>
    </w:p>
    <w:p w14:paraId="477AF658">
      <w:pPr>
        <w:spacing w:line="360" w:lineRule="auto"/>
        <w:jc w:val="center"/>
        <w:rPr>
          <w:rFonts w:hint="default"/>
          <w:sz w:val="24"/>
          <w:szCs w:val="24"/>
        </w:rPr>
      </w:pPr>
    </w:p>
    <w:p w14:paraId="35138493">
      <w:pPr>
        <w:spacing w:line="360" w:lineRule="auto"/>
        <w:jc w:val="center"/>
        <w:rPr>
          <w:rFonts w:hint="default"/>
          <w:sz w:val="24"/>
          <w:szCs w:val="24"/>
        </w:rPr>
      </w:pPr>
      <w:r>
        <w:rPr>
          <w:rFonts w:hint="default"/>
          <w:sz w:val="24"/>
          <w:szCs w:val="24"/>
        </w:rPr>
        <w:t>track["Pint"][0] = Pint + (J * Pmax)</w:t>
      </w:r>
    </w:p>
    <w:p w14:paraId="0F745CDE">
      <w:pPr>
        <w:spacing w:line="360" w:lineRule="auto"/>
        <w:jc w:val="center"/>
        <w:rPr>
          <w:rFonts w:hint="default"/>
          <w:sz w:val="24"/>
          <w:szCs w:val="24"/>
        </w:rPr>
      </w:pPr>
      <w:r>
        <w:rPr>
          <w:rFonts w:hint="default"/>
          <w:sz w:val="24"/>
          <w:szCs w:val="24"/>
        </w:rPr>
        <w:t>track["Pmin"][0] = Pmin + (K * Pmax)</w:t>
      </w:r>
    </w:p>
    <w:p w14:paraId="564971FB">
      <w:pPr>
        <w:spacing w:line="360" w:lineRule="auto"/>
        <w:jc w:val="center"/>
        <w:rPr>
          <w:rFonts w:hint="default"/>
          <w:sz w:val="24"/>
          <w:szCs w:val="24"/>
        </w:rPr>
      </w:pPr>
    </w:p>
    <w:p w14:paraId="782C1CA0">
      <w:pPr>
        <w:spacing w:line="360" w:lineRule="auto"/>
        <w:jc w:val="center"/>
        <w:rPr>
          <w:rFonts w:hint="default"/>
          <w:sz w:val="24"/>
          <w:szCs w:val="24"/>
        </w:rPr>
      </w:pPr>
      <w:r>
        <w:rPr>
          <w:rFonts w:hint="default"/>
          <w:sz w:val="24"/>
          <w:szCs w:val="24"/>
        </w:rPr>
        <w:t>#neutralised image</w:t>
      </w:r>
    </w:p>
    <w:p w14:paraId="5B34D3AD">
      <w:pPr>
        <w:spacing w:line="360" w:lineRule="auto"/>
        <w:jc w:val="center"/>
        <w:rPr>
          <w:rFonts w:hint="default"/>
          <w:sz w:val="24"/>
          <w:szCs w:val="24"/>
        </w:rPr>
      </w:pPr>
      <w:r>
        <w:rPr>
          <w:rFonts w:hint="default"/>
          <w:sz w:val="24"/>
          <w:szCs w:val="24"/>
        </w:rPr>
        <w:t>neu_img = image(track.values())</w:t>
      </w:r>
    </w:p>
    <w:p w14:paraId="25B52567">
      <w:pPr>
        <w:spacing w:line="360" w:lineRule="auto"/>
        <w:jc w:val="center"/>
        <w:rPr>
          <w:rFonts w:hint="default"/>
          <w:sz w:val="24"/>
          <w:szCs w:val="24"/>
        </w:rPr>
      </w:pPr>
    </w:p>
    <w:p w14:paraId="5680D661">
      <w:pPr>
        <w:spacing w:line="360" w:lineRule="auto"/>
        <w:jc w:val="center"/>
        <w:rPr>
          <w:rFonts w:hint="default"/>
          <w:sz w:val="24"/>
          <w:szCs w:val="24"/>
        </w:rPr>
      </w:pPr>
      <w:r>
        <w:rPr>
          <w:rFonts w:hint="default"/>
          <w:sz w:val="24"/>
          <w:szCs w:val="24"/>
        </w:rPr>
        <w:t>return neu_img</w:t>
      </w:r>
    </w:p>
    <w:p w14:paraId="3424144F">
      <w:pPr>
        <w:spacing w:line="360" w:lineRule="auto"/>
        <w:jc w:val="center"/>
        <w:rPr>
          <w:rFonts w:hint="default"/>
          <w:sz w:val="24"/>
          <w:szCs w:val="24"/>
        </w:rPr>
      </w:pPr>
    </w:p>
    <w:p w14:paraId="54B4C53D">
      <w:pPr>
        <w:spacing w:line="360" w:lineRule="auto"/>
        <w:jc w:val="center"/>
        <w:rPr>
          <w:rFonts w:hint="default"/>
          <w:sz w:val="24"/>
          <w:szCs w:val="24"/>
        </w:rPr>
      </w:pPr>
    </w:p>
    <w:p w14:paraId="597A9225">
      <w:pPr>
        <w:spacing w:line="360" w:lineRule="auto"/>
        <w:jc w:val="center"/>
        <w:rPr>
          <w:rFonts w:hint="default"/>
          <w:sz w:val="24"/>
          <w:szCs w:val="24"/>
        </w:rPr>
      </w:pPr>
      <w:r>
        <w:rPr>
          <w:rFonts w:hint="default"/>
          <w:sz w:val="24"/>
          <w:szCs w:val="24"/>
        </w:rPr>
        <w:t>def Stretching(image):</w:t>
      </w:r>
    </w:p>
    <w:p w14:paraId="53D1E11C">
      <w:pPr>
        <w:spacing w:line="360" w:lineRule="auto"/>
        <w:jc w:val="center"/>
        <w:rPr>
          <w:rFonts w:hint="default"/>
          <w:sz w:val="24"/>
          <w:szCs w:val="24"/>
        </w:rPr>
      </w:pPr>
    </w:p>
    <w:p w14:paraId="1C4E589A">
      <w:pPr>
        <w:spacing w:line="360" w:lineRule="auto"/>
        <w:jc w:val="center"/>
        <w:rPr>
          <w:rFonts w:hint="default"/>
          <w:sz w:val="24"/>
          <w:szCs w:val="24"/>
        </w:rPr>
      </w:pPr>
      <w:r>
        <w:rPr>
          <w:rFonts w:hint="default"/>
          <w:sz w:val="24"/>
          <w:szCs w:val="24"/>
        </w:rPr>
        <w:t>LSR_img = [] # for lower stretched image</w:t>
      </w:r>
    </w:p>
    <w:p w14:paraId="794C0D87">
      <w:pPr>
        <w:spacing w:line="360" w:lineRule="auto"/>
        <w:jc w:val="center"/>
        <w:rPr>
          <w:rFonts w:hint="default"/>
          <w:sz w:val="24"/>
          <w:szCs w:val="24"/>
        </w:rPr>
      </w:pPr>
      <w:r>
        <w:rPr>
          <w:rFonts w:hint="default"/>
          <w:sz w:val="24"/>
          <w:szCs w:val="24"/>
        </w:rPr>
        <w:t>USR_img = [] # for upper stretched image</w:t>
      </w:r>
    </w:p>
    <w:p w14:paraId="3F32B7E5">
      <w:pPr>
        <w:spacing w:line="360" w:lineRule="auto"/>
        <w:jc w:val="center"/>
        <w:rPr>
          <w:rFonts w:hint="default"/>
          <w:sz w:val="24"/>
          <w:szCs w:val="24"/>
        </w:rPr>
      </w:pPr>
      <w:r>
        <w:rPr>
          <w:rFonts w:hint="default"/>
          <w:sz w:val="24"/>
          <w:szCs w:val="24"/>
        </w:rPr>
        <w:t>height, width = image.shape[:2]</w:t>
      </w:r>
    </w:p>
    <w:p w14:paraId="1EE801A2">
      <w:pPr>
        <w:spacing w:line="360" w:lineRule="auto"/>
        <w:jc w:val="center"/>
        <w:rPr>
          <w:rFonts w:hint="default"/>
          <w:sz w:val="24"/>
          <w:szCs w:val="24"/>
        </w:rPr>
      </w:pPr>
    </w:p>
    <w:p w14:paraId="0896B636">
      <w:pPr>
        <w:spacing w:line="360" w:lineRule="auto"/>
        <w:jc w:val="center"/>
        <w:rPr>
          <w:rFonts w:hint="default"/>
          <w:sz w:val="24"/>
          <w:szCs w:val="24"/>
        </w:rPr>
      </w:pPr>
      <w:r>
        <w:rPr>
          <w:rFonts w:hint="default"/>
          <w:sz w:val="24"/>
          <w:szCs w:val="24"/>
        </w:rPr>
        <w:t>for i in range(image.shape[2]):</w:t>
      </w:r>
    </w:p>
    <w:p w14:paraId="0F041A45">
      <w:pPr>
        <w:spacing w:line="360" w:lineRule="auto"/>
        <w:jc w:val="center"/>
        <w:rPr>
          <w:rFonts w:hint="default"/>
          <w:sz w:val="24"/>
          <w:szCs w:val="24"/>
        </w:rPr>
      </w:pPr>
      <w:r>
        <w:rPr>
          <w:rFonts w:hint="default"/>
          <w:sz w:val="24"/>
          <w:szCs w:val="24"/>
        </w:rPr>
        <w:t>img_hist = image[:,:,i]</w:t>
      </w:r>
    </w:p>
    <w:p w14:paraId="49455636">
      <w:pPr>
        <w:spacing w:line="360" w:lineRule="auto"/>
        <w:jc w:val="center"/>
        <w:rPr>
          <w:rFonts w:hint="default"/>
          <w:sz w:val="24"/>
          <w:szCs w:val="24"/>
        </w:rPr>
      </w:pPr>
      <w:r>
        <w:rPr>
          <w:rFonts w:hint="default"/>
          <w:sz w:val="24"/>
          <w:szCs w:val="24"/>
        </w:rPr>
        <w:t>max_P = np.max(img_hist)</w:t>
      </w:r>
    </w:p>
    <w:p w14:paraId="4535B1FF">
      <w:pPr>
        <w:spacing w:line="360" w:lineRule="auto"/>
        <w:jc w:val="center"/>
        <w:rPr>
          <w:rFonts w:hint="default"/>
          <w:sz w:val="24"/>
          <w:szCs w:val="24"/>
        </w:rPr>
      </w:pPr>
      <w:r>
        <w:rPr>
          <w:rFonts w:hint="default"/>
          <w:sz w:val="24"/>
          <w:szCs w:val="24"/>
        </w:rPr>
        <w:t>min_P = np.min(img_hist)</w:t>
      </w:r>
    </w:p>
    <w:p w14:paraId="5E1569D2">
      <w:pPr>
        <w:spacing w:line="360" w:lineRule="auto"/>
        <w:jc w:val="center"/>
        <w:rPr>
          <w:rFonts w:hint="default"/>
          <w:sz w:val="24"/>
          <w:szCs w:val="24"/>
        </w:rPr>
      </w:pPr>
    </w:p>
    <w:p w14:paraId="785FE9B0">
      <w:pPr>
        <w:spacing w:line="360" w:lineRule="auto"/>
        <w:jc w:val="center"/>
        <w:rPr>
          <w:rFonts w:hint="default"/>
          <w:sz w:val="24"/>
          <w:szCs w:val="24"/>
        </w:rPr>
      </w:pPr>
      <w:r>
        <w:rPr>
          <w:rFonts w:hint="default"/>
          <w:sz w:val="24"/>
          <w:szCs w:val="24"/>
        </w:rPr>
        <w:t>mean_P = np.mean(img_hist)</w:t>
      </w:r>
    </w:p>
    <w:p w14:paraId="35E92171">
      <w:pPr>
        <w:spacing w:line="360" w:lineRule="auto"/>
        <w:jc w:val="center"/>
        <w:rPr>
          <w:rFonts w:hint="default"/>
          <w:sz w:val="24"/>
          <w:szCs w:val="24"/>
        </w:rPr>
      </w:pPr>
      <w:r>
        <w:rPr>
          <w:rFonts w:hint="default"/>
          <w:sz w:val="24"/>
          <w:szCs w:val="24"/>
        </w:rPr>
        <w:t>median_P = np.median(img_hist)</w:t>
      </w:r>
    </w:p>
    <w:p w14:paraId="4221D574">
      <w:pPr>
        <w:spacing w:line="360" w:lineRule="auto"/>
        <w:jc w:val="center"/>
        <w:rPr>
          <w:rFonts w:hint="default"/>
          <w:sz w:val="24"/>
          <w:szCs w:val="24"/>
        </w:rPr>
      </w:pPr>
    </w:p>
    <w:p w14:paraId="25554812">
      <w:pPr>
        <w:spacing w:line="360" w:lineRule="auto"/>
        <w:jc w:val="center"/>
        <w:rPr>
          <w:rFonts w:hint="default"/>
          <w:sz w:val="24"/>
          <w:szCs w:val="24"/>
        </w:rPr>
      </w:pPr>
      <w:r>
        <w:rPr>
          <w:rFonts w:hint="default"/>
          <w:sz w:val="24"/>
          <w:szCs w:val="24"/>
        </w:rPr>
        <w:t>avg_point = (mean_P + median_P)/2</w:t>
      </w:r>
    </w:p>
    <w:p w14:paraId="45574F63">
      <w:pPr>
        <w:spacing w:line="360" w:lineRule="auto"/>
        <w:jc w:val="center"/>
        <w:rPr>
          <w:rFonts w:hint="default"/>
          <w:sz w:val="24"/>
          <w:szCs w:val="24"/>
        </w:rPr>
      </w:pPr>
    </w:p>
    <w:p w14:paraId="79EE2A22">
      <w:pPr>
        <w:spacing w:line="360" w:lineRule="auto"/>
        <w:jc w:val="center"/>
        <w:rPr>
          <w:rFonts w:hint="default"/>
          <w:sz w:val="24"/>
          <w:szCs w:val="24"/>
        </w:rPr>
      </w:pPr>
      <w:r>
        <w:rPr>
          <w:rFonts w:hint="default"/>
          <w:sz w:val="24"/>
          <w:szCs w:val="24"/>
        </w:rPr>
        <w:t>LS_img = np.zeros((height, width))</w:t>
      </w:r>
    </w:p>
    <w:p w14:paraId="1728AC7F">
      <w:pPr>
        <w:spacing w:line="360" w:lineRule="auto"/>
        <w:jc w:val="center"/>
        <w:rPr>
          <w:rFonts w:hint="default"/>
          <w:sz w:val="24"/>
          <w:szCs w:val="24"/>
        </w:rPr>
      </w:pPr>
      <w:r>
        <w:rPr>
          <w:rFonts w:hint="default"/>
          <w:sz w:val="24"/>
          <w:szCs w:val="24"/>
        </w:rPr>
        <w:t>US_img = np.zeros((height, width))</w:t>
      </w:r>
    </w:p>
    <w:p w14:paraId="1D6B1D21">
      <w:pPr>
        <w:spacing w:line="360" w:lineRule="auto"/>
        <w:jc w:val="center"/>
        <w:rPr>
          <w:rFonts w:hint="default"/>
          <w:sz w:val="24"/>
          <w:szCs w:val="24"/>
        </w:rPr>
      </w:pPr>
    </w:p>
    <w:p w14:paraId="7FBF2C12">
      <w:pPr>
        <w:spacing w:line="360" w:lineRule="auto"/>
        <w:jc w:val="center"/>
        <w:rPr>
          <w:rFonts w:hint="default"/>
          <w:sz w:val="24"/>
          <w:szCs w:val="24"/>
        </w:rPr>
      </w:pPr>
      <w:r>
        <w:rPr>
          <w:rFonts w:hint="default"/>
          <w:sz w:val="24"/>
          <w:szCs w:val="24"/>
        </w:rPr>
        <w:t>for i in range(0, height):</w:t>
      </w:r>
    </w:p>
    <w:p w14:paraId="4578294B">
      <w:pPr>
        <w:spacing w:line="360" w:lineRule="auto"/>
        <w:jc w:val="center"/>
        <w:rPr>
          <w:rFonts w:hint="default"/>
          <w:sz w:val="24"/>
          <w:szCs w:val="24"/>
        </w:rPr>
      </w:pPr>
      <w:r>
        <w:rPr>
          <w:rFonts w:hint="default"/>
          <w:sz w:val="24"/>
          <w:szCs w:val="24"/>
        </w:rPr>
        <w:t>for j in range(0, width):</w:t>
      </w:r>
    </w:p>
    <w:p w14:paraId="4C81D2E6">
      <w:pPr>
        <w:spacing w:line="360" w:lineRule="auto"/>
        <w:jc w:val="center"/>
        <w:rPr>
          <w:rFonts w:hint="default"/>
          <w:sz w:val="24"/>
          <w:szCs w:val="24"/>
        </w:rPr>
      </w:pPr>
      <w:r>
        <w:rPr>
          <w:rFonts w:hint="default"/>
          <w:sz w:val="24"/>
          <w:szCs w:val="24"/>
        </w:rPr>
        <w:t>if img_hist[i][j] &lt; avg_point:</w:t>
      </w:r>
    </w:p>
    <w:p w14:paraId="0305888F">
      <w:pPr>
        <w:spacing w:line="360" w:lineRule="auto"/>
        <w:jc w:val="center"/>
        <w:rPr>
          <w:rFonts w:hint="default"/>
          <w:sz w:val="24"/>
          <w:szCs w:val="24"/>
        </w:rPr>
      </w:pPr>
      <w:r>
        <w:rPr>
          <w:rFonts w:hint="default"/>
          <w:sz w:val="24"/>
          <w:szCs w:val="24"/>
        </w:rPr>
        <w:t>LS_img[i][j] = int((( img_hist[i][j] - min_P) * ((255 - min_P) / (avg_point - min_P)) + min_P))</w:t>
      </w:r>
    </w:p>
    <w:p w14:paraId="0A5A4C44">
      <w:pPr>
        <w:spacing w:line="360" w:lineRule="auto"/>
        <w:jc w:val="center"/>
        <w:rPr>
          <w:rFonts w:hint="default"/>
          <w:sz w:val="24"/>
          <w:szCs w:val="24"/>
        </w:rPr>
      </w:pPr>
      <w:r>
        <w:rPr>
          <w:rFonts w:hint="default"/>
          <w:sz w:val="24"/>
          <w:szCs w:val="24"/>
        </w:rPr>
        <w:t>US_img[i][j] = 0</w:t>
      </w:r>
    </w:p>
    <w:p w14:paraId="07D378CD">
      <w:pPr>
        <w:spacing w:line="360" w:lineRule="auto"/>
        <w:jc w:val="center"/>
        <w:rPr>
          <w:rFonts w:hint="default"/>
          <w:sz w:val="24"/>
          <w:szCs w:val="24"/>
        </w:rPr>
      </w:pPr>
      <w:r>
        <w:rPr>
          <w:rFonts w:hint="default"/>
          <w:sz w:val="24"/>
          <w:szCs w:val="24"/>
        </w:rPr>
        <w:t>#array_upper_histogram_stretching[i][j] = p_out</w:t>
      </w:r>
    </w:p>
    <w:p w14:paraId="5F8DA612">
      <w:pPr>
        <w:spacing w:line="360" w:lineRule="auto"/>
        <w:jc w:val="center"/>
        <w:rPr>
          <w:rFonts w:hint="default"/>
          <w:sz w:val="24"/>
          <w:szCs w:val="24"/>
        </w:rPr>
      </w:pPr>
      <w:r>
        <w:rPr>
          <w:rFonts w:hint="default"/>
          <w:sz w:val="24"/>
          <w:szCs w:val="24"/>
        </w:rPr>
        <w:t>else:</w:t>
      </w:r>
    </w:p>
    <w:p w14:paraId="3A531AC9">
      <w:pPr>
        <w:spacing w:line="360" w:lineRule="auto"/>
        <w:jc w:val="center"/>
        <w:rPr>
          <w:rFonts w:hint="default"/>
          <w:sz w:val="24"/>
          <w:szCs w:val="24"/>
        </w:rPr>
      </w:pPr>
      <w:r>
        <w:rPr>
          <w:rFonts w:hint="default"/>
          <w:sz w:val="24"/>
          <w:szCs w:val="24"/>
        </w:rPr>
        <w:t>LS_img[i][j] = 255</w:t>
      </w:r>
    </w:p>
    <w:p w14:paraId="7FDF9550">
      <w:pPr>
        <w:spacing w:line="360" w:lineRule="auto"/>
        <w:jc w:val="center"/>
        <w:rPr>
          <w:rFonts w:hint="default"/>
          <w:sz w:val="24"/>
          <w:szCs w:val="24"/>
        </w:rPr>
      </w:pPr>
      <w:r>
        <w:rPr>
          <w:rFonts w:hint="default"/>
          <w:sz w:val="24"/>
          <w:szCs w:val="24"/>
        </w:rPr>
        <w:t>US_img[i][j] = int((( img_hist[i][j] - avg_point) * ((255) / (max_P - avg_point))))</w:t>
      </w:r>
    </w:p>
    <w:p w14:paraId="143F09DA">
      <w:pPr>
        <w:spacing w:line="360" w:lineRule="auto"/>
        <w:jc w:val="center"/>
        <w:rPr>
          <w:rFonts w:hint="default"/>
          <w:sz w:val="24"/>
          <w:szCs w:val="24"/>
        </w:rPr>
      </w:pPr>
    </w:p>
    <w:p w14:paraId="77ABCDC2">
      <w:pPr>
        <w:spacing w:line="360" w:lineRule="auto"/>
        <w:jc w:val="center"/>
        <w:rPr>
          <w:rFonts w:hint="default"/>
          <w:sz w:val="24"/>
          <w:szCs w:val="24"/>
        </w:rPr>
      </w:pPr>
      <w:r>
        <w:rPr>
          <w:rFonts w:hint="default"/>
          <w:sz w:val="24"/>
          <w:szCs w:val="24"/>
        </w:rPr>
        <w:t>LSR_img.append(LS_img)</w:t>
      </w:r>
    </w:p>
    <w:p w14:paraId="56C46DDE">
      <w:pPr>
        <w:spacing w:line="360" w:lineRule="auto"/>
        <w:jc w:val="center"/>
        <w:rPr>
          <w:rFonts w:hint="default"/>
          <w:sz w:val="24"/>
          <w:szCs w:val="24"/>
        </w:rPr>
      </w:pPr>
      <w:r>
        <w:rPr>
          <w:rFonts w:hint="default"/>
          <w:sz w:val="24"/>
          <w:szCs w:val="24"/>
        </w:rPr>
        <w:t>USR_img.append(US_img)</w:t>
      </w:r>
    </w:p>
    <w:p w14:paraId="00B4D4F5">
      <w:pPr>
        <w:spacing w:line="360" w:lineRule="auto"/>
        <w:jc w:val="center"/>
        <w:rPr>
          <w:rFonts w:hint="default"/>
          <w:sz w:val="24"/>
          <w:szCs w:val="24"/>
        </w:rPr>
      </w:pPr>
    </w:p>
    <w:p w14:paraId="5B7A4BCF">
      <w:pPr>
        <w:spacing w:line="360" w:lineRule="auto"/>
        <w:jc w:val="center"/>
        <w:rPr>
          <w:rFonts w:hint="default"/>
          <w:sz w:val="24"/>
          <w:szCs w:val="24"/>
        </w:rPr>
      </w:pPr>
      <w:r>
        <w:rPr>
          <w:rFonts w:hint="default"/>
          <w:sz w:val="24"/>
          <w:szCs w:val="24"/>
        </w:rPr>
        <w:t>LS = np.array(np.dstack(LSR_img),dtype=np.uint8)</w:t>
      </w:r>
    </w:p>
    <w:p w14:paraId="137BE33C">
      <w:pPr>
        <w:spacing w:line="360" w:lineRule="auto"/>
        <w:jc w:val="center"/>
        <w:rPr>
          <w:rFonts w:hint="default"/>
          <w:sz w:val="24"/>
          <w:szCs w:val="24"/>
        </w:rPr>
      </w:pPr>
      <w:r>
        <w:rPr>
          <w:rFonts w:hint="default"/>
          <w:sz w:val="24"/>
          <w:szCs w:val="24"/>
        </w:rPr>
        <w:t>US = np.array(np.dstack(USR_img),dtype=np.uint8)</w:t>
      </w:r>
    </w:p>
    <w:p w14:paraId="4B652070">
      <w:pPr>
        <w:spacing w:line="360" w:lineRule="auto"/>
        <w:jc w:val="center"/>
        <w:rPr>
          <w:rFonts w:hint="default"/>
          <w:sz w:val="24"/>
          <w:szCs w:val="24"/>
        </w:rPr>
      </w:pPr>
    </w:p>
    <w:p w14:paraId="55ACE69F">
      <w:pPr>
        <w:spacing w:line="360" w:lineRule="auto"/>
        <w:jc w:val="center"/>
        <w:rPr>
          <w:rFonts w:hint="default"/>
          <w:sz w:val="24"/>
          <w:szCs w:val="24"/>
        </w:rPr>
      </w:pPr>
      <w:r>
        <w:rPr>
          <w:rFonts w:hint="default"/>
          <w:sz w:val="24"/>
          <w:szCs w:val="24"/>
        </w:rPr>
        <w:t>return LS,US</w:t>
      </w:r>
    </w:p>
    <w:p w14:paraId="3539778C">
      <w:pPr>
        <w:spacing w:line="360" w:lineRule="auto"/>
        <w:jc w:val="center"/>
        <w:rPr>
          <w:rFonts w:hint="default"/>
          <w:sz w:val="24"/>
          <w:szCs w:val="24"/>
        </w:rPr>
      </w:pPr>
    </w:p>
    <w:p w14:paraId="72B6F898">
      <w:pPr>
        <w:spacing w:line="360" w:lineRule="auto"/>
        <w:jc w:val="center"/>
        <w:rPr>
          <w:rFonts w:hint="default"/>
          <w:sz w:val="24"/>
          <w:szCs w:val="24"/>
        </w:rPr>
      </w:pPr>
    </w:p>
    <w:p w14:paraId="6616EC29">
      <w:pPr>
        <w:spacing w:line="360" w:lineRule="auto"/>
        <w:jc w:val="center"/>
        <w:rPr>
          <w:rFonts w:hint="default"/>
          <w:sz w:val="24"/>
          <w:szCs w:val="24"/>
        </w:rPr>
      </w:pPr>
      <w:r>
        <w:rPr>
          <w:rFonts w:hint="default"/>
          <w:sz w:val="24"/>
          <w:szCs w:val="24"/>
        </w:rPr>
        <w:t>def enhanced_image(img1, img2):</w:t>
      </w:r>
    </w:p>
    <w:p w14:paraId="03ED9046">
      <w:pPr>
        <w:spacing w:line="360" w:lineRule="auto"/>
        <w:jc w:val="center"/>
        <w:rPr>
          <w:rFonts w:hint="default"/>
          <w:sz w:val="24"/>
          <w:szCs w:val="24"/>
        </w:rPr>
      </w:pPr>
    </w:p>
    <w:p w14:paraId="68E780A0">
      <w:pPr>
        <w:spacing w:line="360" w:lineRule="auto"/>
        <w:jc w:val="center"/>
        <w:rPr>
          <w:rFonts w:hint="default"/>
          <w:sz w:val="24"/>
          <w:szCs w:val="24"/>
        </w:rPr>
      </w:pPr>
      <w:r>
        <w:rPr>
          <w:rFonts w:hint="default"/>
          <w:sz w:val="24"/>
          <w:szCs w:val="24"/>
        </w:rPr>
        <w:t>#integration of dual intensity images to get Enhanced-constrast output image</w:t>
      </w:r>
    </w:p>
    <w:p w14:paraId="1F207D30">
      <w:pPr>
        <w:spacing w:line="360" w:lineRule="auto"/>
        <w:jc w:val="center"/>
        <w:rPr>
          <w:rFonts w:hint="default"/>
          <w:sz w:val="24"/>
          <w:szCs w:val="24"/>
        </w:rPr>
      </w:pPr>
      <w:r>
        <w:rPr>
          <w:rFonts w:hint="default"/>
          <w:sz w:val="24"/>
          <w:szCs w:val="24"/>
        </w:rPr>
        <w:t>b1,g1,r1 = cv.split(img1)</w:t>
      </w:r>
    </w:p>
    <w:p w14:paraId="3B79CAFD">
      <w:pPr>
        <w:spacing w:line="360" w:lineRule="auto"/>
        <w:jc w:val="center"/>
        <w:rPr>
          <w:rFonts w:hint="default"/>
          <w:sz w:val="24"/>
          <w:szCs w:val="24"/>
        </w:rPr>
      </w:pPr>
      <w:r>
        <w:rPr>
          <w:rFonts w:hint="default"/>
          <w:sz w:val="24"/>
          <w:szCs w:val="24"/>
        </w:rPr>
        <w:t>b2,g2,r2 = cv.split(img2)</w:t>
      </w:r>
    </w:p>
    <w:p w14:paraId="38049C11">
      <w:pPr>
        <w:spacing w:line="360" w:lineRule="auto"/>
        <w:jc w:val="center"/>
        <w:rPr>
          <w:rFonts w:hint="default"/>
          <w:sz w:val="24"/>
          <w:szCs w:val="24"/>
        </w:rPr>
      </w:pPr>
    </w:p>
    <w:p w14:paraId="55B3D51E">
      <w:pPr>
        <w:spacing w:line="360" w:lineRule="auto"/>
        <w:jc w:val="center"/>
        <w:rPr>
          <w:rFonts w:hint="default"/>
          <w:sz w:val="24"/>
          <w:szCs w:val="24"/>
        </w:rPr>
      </w:pPr>
      <w:r>
        <w:rPr>
          <w:rFonts w:hint="default"/>
          <w:sz w:val="24"/>
          <w:szCs w:val="24"/>
        </w:rPr>
        <w:t>height, width = img1.shape[:2]</w:t>
      </w:r>
    </w:p>
    <w:p w14:paraId="0DA16BAC">
      <w:pPr>
        <w:spacing w:line="360" w:lineRule="auto"/>
        <w:jc w:val="center"/>
        <w:rPr>
          <w:rFonts w:hint="default"/>
          <w:sz w:val="24"/>
          <w:szCs w:val="24"/>
        </w:rPr>
      </w:pPr>
      <w:r>
        <w:rPr>
          <w:rFonts w:hint="default"/>
          <w:sz w:val="24"/>
          <w:szCs w:val="24"/>
        </w:rPr>
        <w:t>dual_img=np.zeros((height, width,3),dtype=np.uint8)</w:t>
      </w:r>
    </w:p>
    <w:p w14:paraId="2036E0BD">
      <w:pPr>
        <w:spacing w:line="360" w:lineRule="auto"/>
        <w:jc w:val="center"/>
        <w:rPr>
          <w:rFonts w:hint="default"/>
          <w:sz w:val="24"/>
          <w:szCs w:val="24"/>
        </w:rPr>
      </w:pPr>
    </w:p>
    <w:p w14:paraId="4AFF5F24">
      <w:pPr>
        <w:spacing w:line="360" w:lineRule="auto"/>
        <w:jc w:val="center"/>
        <w:rPr>
          <w:rFonts w:hint="default"/>
          <w:sz w:val="24"/>
          <w:szCs w:val="24"/>
        </w:rPr>
      </w:pPr>
      <w:r>
        <w:rPr>
          <w:rFonts w:hint="default"/>
          <w:sz w:val="24"/>
          <w:szCs w:val="24"/>
        </w:rPr>
        <w:t>dual_img[:,:,0] = np.array(np.add(b1/2, b2/2),dtype = np.uint8)</w:t>
      </w:r>
    </w:p>
    <w:p w14:paraId="2EFA67CD">
      <w:pPr>
        <w:spacing w:line="360" w:lineRule="auto"/>
        <w:jc w:val="center"/>
        <w:rPr>
          <w:rFonts w:hint="default"/>
          <w:sz w:val="24"/>
          <w:szCs w:val="24"/>
        </w:rPr>
      </w:pPr>
      <w:r>
        <w:rPr>
          <w:rFonts w:hint="default"/>
          <w:sz w:val="24"/>
          <w:szCs w:val="24"/>
        </w:rPr>
        <w:t>dual_img[:,:,1] = np.array(np.add(g1/2, g2/2),dtype = np.uint8)</w:t>
      </w:r>
    </w:p>
    <w:p w14:paraId="706C9895">
      <w:pPr>
        <w:spacing w:line="360" w:lineRule="auto"/>
        <w:jc w:val="center"/>
        <w:rPr>
          <w:rFonts w:hint="default"/>
          <w:sz w:val="24"/>
          <w:szCs w:val="24"/>
        </w:rPr>
      </w:pPr>
      <w:r>
        <w:rPr>
          <w:rFonts w:hint="default"/>
          <w:sz w:val="24"/>
          <w:szCs w:val="24"/>
        </w:rPr>
        <w:t>dual_img[:,:,2] = np.array(np.add(r1/2, r2/2),dtype = np.uint8)</w:t>
      </w:r>
    </w:p>
    <w:p w14:paraId="66FA4623">
      <w:pPr>
        <w:spacing w:line="360" w:lineRule="auto"/>
        <w:jc w:val="center"/>
        <w:rPr>
          <w:rFonts w:hint="default"/>
          <w:sz w:val="24"/>
          <w:szCs w:val="24"/>
        </w:rPr>
      </w:pPr>
    </w:p>
    <w:p w14:paraId="381BF225">
      <w:pPr>
        <w:spacing w:line="360" w:lineRule="auto"/>
        <w:jc w:val="center"/>
        <w:rPr>
          <w:rFonts w:hint="default"/>
          <w:sz w:val="24"/>
          <w:szCs w:val="24"/>
        </w:rPr>
      </w:pPr>
      <w:r>
        <w:rPr>
          <w:rFonts w:hint="default"/>
          <w:sz w:val="24"/>
          <w:szCs w:val="24"/>
        </w:rPr>
        <w:t>return dual_img</w:t>
      </w:r>
    </w:p>
    <w:p w14:paraId="0D970E29">
      <w:pPr>
        <w:spacing w:line="360" w:lineRule="auto"/>
        <w:jc w:val="center"/>
        <w:rPr>
          <w:rFonts w:hint="default"/>
          <w:sz w:val="24"/>
          <w:szCs w:val="24"/>
        </w:rPr>
      </w:pPr>
    </w:p>
    <w:p w14:paraId="2F18DA83">
      <w:pPr>
        <w:spacing w:line="360" w:lineRule="auto"/>
        <w:jc w:val="center"/>
        <w:rPr>
          <w:rFonts w:hint="default"/>
          <w:sz w:val="24"/>
          <w:szCs w:val="24"/>
        </w:rPr>
      </w:pPr>
    </w:p>
    <w:p w14:paraId="4FDAA5F0">
      <w:pPr>
        <w:spacing w:line="360" w:lineRule="auto"/>
        <w:jc w:val="center"/>
        <w:rPr>
          <w:rFonts w:hint="default"/>
          <w:sz w:val="24"/>
          <w:szCs w:val="24"/>
        </w:rPr>
      </w:pPr>
      <w:r>
        <w:rPr>
          <w:rFonts w:hint="default"/>
          <w:sz w:val="24"/>
          <w:szCs w:val="24"/>
        </w:rPr>
        <w:t>def pso_image(img):</w:t>
      </w:r>
    </w:p>
    <w:p w14:paraId="5866B2BB">
      <w:pPr>
        <w:spacing w:line="360" w:lineRule="auto"/>
        <w:jc w:val="center"/>
        <w:rPr>
          <w:rFonts w:hint="default"/>
          <w:sz w:val="24"/>
          <w:szCs w:val="24"/>
        </w:rPr>
      </w:pPr>
    </w:p>
    <w:p w14:paraId="0A908222">
      <w:pPr>
        <w:spacing w:line="360" w:lineRule="auto"/>
        <w:jc w:val="center"/>
        <w:rPr>
          <w:rFonts w:hint="default"/>
          <w:sz w:val="24"/>
          <w:szCs w:val="24"/>
        </w:rPr>
      </w:pPr>
      <w:r>
        <w:rPr>
          <w:rFonts w:hint="default"/>
          <w:sz w:val="24"/>
          <w:szCs w:val="24"/>
        </w:rPr>
        <w:t>group = superior_inferior_split(img)</w:t>
      </w:r>
    </w:p>
    <w:p w14:paraId="1BD410B4">
      <w:pPr>
        <w:spacing w:line="360" w:lineRule="auto"/>
        <w:jc w:val="center"/>
        <w:rPr>
          <w:rFonts w:hint="default"/>
          <w:sz w:val="24"/>
          <w:szCs w:val="24"/>
        </w:rPr>
      </w:pPr>
    </w:p>
    <w:p w14:paraId="1504B002">
      <w:pPr>
        <w:spacing w:line="360" w:lineRule="auto"/>
        <w:jc w:val="center"/>
        <w:rPr>
          <w:rFonts w:hint="default"/>
          <w:sz w:val="24"/>
          <w:szCs w:val="24"/>
        </w:rPr>
      </w:pPr>
      <w:r>
        <w:rPr>
          <w:rFonts w:hint="default"/>
          <w:sz w:val="24"/>
          <w:szCs w:val="24"/>
        </w:rPr>
        <w:t>maxi = np.mean(group["Pmax"][0])</w:t>
      </w:r>
    </w:p>
    <w:p w14:paraId="5D81983A">
      <w:pPr>
        <w:spacing w:line="360" w:lineRule="auto"/>
        <w:jc w:val="center"/>
        <w:rPr>
          <w:rFonts w:hint="default"/>
          <w:sz w:val="24"/>
          <w:szCs w:val="24"/>
        </w:rPr>
      </w:pPr>
      <w:r>
        <w:rPr>
          <w:rFonts w:hint="default"/>
          <w:sz w:val="24"/>
          <w:szCs w:val="24"/>
        </w:rPr>
        <w:t>inte = np.mean(group["Pint"][0])</w:t>
      </w:r>
    </w:p>
    <w:p w14:paraId="75F80E49">
      <w:pPr>
        <w:spacing w:line="360" w:lineRule="auto"/>
        <w:jc w:val="center"/>
        <w:rPr>
          <w:rFonts w:hint="default"/>
          <w:sz w:val="24"/>
          <w:szCs w:val="24"/>
        </w:rPr>
      </w:pPr>
      <w:r>
        <w:rPr>
          <w:rFonts w:hint="default"/>
          <w:sz w:val="24"/>
          <w:szCs w:val="24"/>
        </w:rPr>
        <w:t>mini = np.mean(group["Pmin"][0])</w:t>
      </w:r>
    </w:p>
    <w:p w14:paraId="3C2AC0B0">
      <w:pPr>
        <w:spacing w:line="360" w:lineRule="auto"/>
        <w:jc w:val="center"/>
        <w:rPr>
          <w:rFonts w:hint="default"/>
          <w:sz w:val="24"/>
          <w:szCs w:val="24"/>
        </w:rPr>
      </w:pPr>
    </w:p>
    <w:p w14:paraId="1AD54F58">
      <w:pPr>
        <w:spacing w:line="360" w:lineRule="auto"/>
        <w:jc w:val="center"/>
        <w:rPr>
          <w:rFonts w:hint="default"/>
          <w:sz w:val="24"/>
          <w:szCs w:val="24"/>
        </w:rPr>
      </w:pPr>
      <w:r>
        <w:rPr>
          <w:rFonts w:hint="default"/>
          <w:sz w:val="24"/>
          <w:szCs w:val="24"/>
        </w:rPr>
        <w:t># Defining hyperparameters</w:t>
      </w:r>
    </w:p>
    <w:p w14:paraId="615CB90E">
      <w:pPr>
        <w:spacing w:line="360" w:lineRule="auto"/>
        <w:jc w:val="center"/>
        <w:rPr>
          <w:rFonts w:hint="default"/>
          <w:sz w:val="24"/>
          <w:szCs w:val="24"/>
        </w:rPr>
      </w:pPr>
      <w:r>
        <w:rPr>
          <w:rFonts w:hint="default"/>
          <w:sz w:val="24"/>
          <w:szCs w:val="24"/>
        </w:rPr>
        <w:t>n = 50  # number of particles</w:t>
      </w:r>
    </w:p>
    <w:p w14:paraId="6A327995">
      <w:pPr>
        <w:spacing w:line="360" w:lineRule="auto"/>
        <w:jc w:val="center"/>
        <w:rPr>
          <w:rFonts w:hint="default"/>
          <w:sz w:val="24"/>
          <w:szCs w:val="24"/>
        </w:rPr>
      </w:pPr>
      <w:r>
        <w:rPr>
          <w:rFonts w:hint="default"/>
          <w:sz w:val="24"/>
          <w:szCs w:val="24"/>
        </w:rPr>
        <w:t>params = {"wmax" : 0.9, "wmin" : 0.4, "c1" : 2 , "c2" : 2}</w:t>
      </w:r>
    </w:p>
    <w:p w14:paraId="081F303F">
      <w:pPr>
        <w:spacing w:line="360" w:lineRule="auto"/>
        <w:jc w:val="center"/>
        <w:rPr>
          <w:rFonts w:hint="default"/>
          <w:sz w:val="24"/>
          <w:szCs w:val="24"/>
        </w:rPr>
      </w:pPr>
      <w:r>
        <w:rPr>
          <w:rFonts w:hint="default"/>
          <w:sz w:val="24"/>
          <w:szCs w:val="24"/>
        </w:rPr>
        <w:t>max_iteration = 100</w:t>
      </w:r>
    </w:p>
    <w:p w14:paraId="3F1EF853">
      <w:pPr>
        <w:spacing w:line="360" w:lineRule="auto"/>
        <w:jc w:val="center"/>
        <w:rPr>
          <w:rFonts w:hint="default"/>
          <w:sz w:val="24"/>
          <w:szCs w:val="24"/>
        </w:rPr>
      </w:pPr>
    </w:p>
    <w:p w14:paraId="717D1FCF">
      <w:pPr>
        <w:spacing w:line="360" w:lineRule="auto"/>
        <w:jc w:val="center"/>
        <w:rPr>
          <w:rFonts w:hint="default"/>
          <w:sz w:val="24"/>
          <w:szCs w:val="24"/>
        </w:rPr>
      </w:pPr>
      <w:r>
        <w:rPr>
          <w:rFonts w:hint="default"/>
          <w:sz w:val="24"/>
          <w:szCs w:val="24"/>
        </w:rPr>
        <w:t>x = np.array([inte, mini])</w:t>
      </w:r>
    </w:p>
    <w:p w14:paraId="712A5FFD">
      <w:pPr>
        <w:spacing w:line="360" w:lineRule="auto"/>
        <w:jc w:val="center"/>
        <w:rPr>
          <w:rFonts w:hint="default"/>
          <w:sz w:val="24"/>
          <w:szCs w:val="24"/>
        </w:rPr>
      </w:pPr>
    </w:p>
    <w:p w14:paraId="29CF2482">
      <w:pPr>
        <w:spacing w:line="360" w:lineRule="auto"/>
        <w:jc w:val="center"/>
        <w:rPr>
          <w:rFonts w:hint="default"/>
          <w:sz w:val="24"/>
          <w:szCs w:val="24"/>
        </w:rPr>
      </w:pPr>
      <w:r>
        <w:rPr>
          <w:rFonts w:hint="default"/>
          <w:sz w:val="24"/>
          <w:szCs w:val="24"/>
        </w:rPr>
        <w:t>def func(X,P_sup = maxi):</w:t>
      </w:r>
    </w:p>
    <w:p w14:paraId="37A61666">
      <w:pPr>
        <w:spacing w:line="360" w:lineRule="auto"/>
        <w:jc w:val="center"/>
        <w:rPr>
          <w:rFonts w:hint="default"/>
          <w:sz w:val="24"/>
          <w:szCs w:val="24"/>
        </w:rPr>
      </w:pPr>
      <w:r>
        <w:rPr>
          <w:rFonts w:hint="default"/>
          <w:sz w:val="24"/>
          <w:szCs w:val="24"/>
        </w:rPr>
        <w:t>return np.square(P_sup - X[0])+np.square(P_sup - X[1])</w:t>
      </w:r>
    </w:p>
    <w:p w14:paraId="39D4469A">
      <w:pPr>
        <w:spacing w:line="360" w:lineRule="auto"/>
        <w:jc w:val="center"/>
        <w:rPr>
          <w:rFonts w:hint="default"/>
          <w:sz w:val="24"/>
          <w:szCs w:val="24"/>
        </w:rPr>
      </w:pPr>
    </w:p>
    <w:p w14:paraId="4E4381F9">
      <w:pPr>
        <w:spacing w:line="360" w:lineRule="auto"/>
        <w:jc w:val="center"/>
        <w:rPr>
          <w:rFonts w:hint="default"/>
          <w:sz w:val="24"/>
          <w:szCs w:val="24"/>
        </w:rPr>
      </w:pPr>
      <w:r>
        <w:rPr>
          <w:rFonts w:hint="default"/>
          <w:sz w:val="24"/>
          <w:szCs w:val="24"/>
        </w:rPr>
        <w:t>nVar= 2  # number of variables to optimize</w:t>
      </w:r>
    </w:p>
    <w:p w14:paraId="41CCDBF6">
      <w:pPr>
        <w:spacing w:line="360" w:lineRule="auto"/>
        <w:jc w:val="center"/>
        <w:rPr>
          <w:rFonts w:hint="default"/>
          <w:sz w:val="24"/>
          <w:szCs w:val="24"/>
        </w:rPr>
      </w:pPr>
      <w:r>
        <w:rPr>
          <w:rFonts w:hint="default"/>
          <w:sz w:val="24"/>
          <w:szCs w:val="24"/>
        </w:rPr>
        <w:t>VarMin = 0  # lower bound of variables , you can use np.array() for different variables</w:t>
      </w:r>
    </w:p>
    <w:p w14:paraId="7EFB2562">
      <w:pPr>
        <w:spacing w:line="360" w:lineRule="auto"/>
        <w:jc w:val="center"/>
        <w:rPr>
          <w:rFonts w:hint="default"/>
          <w:sz w:val="24"/>
          <w:szCs w:val="24"/>
        </w:rPr>
      </w:pPr>
      <w:r>
        <w:rPr>
          <w:rFonts w:hint="default"/>
          <w:sz w:val="24"/>
          <w:szCs w:val="24"/>
        </w:rPr>
        <w:t>VarMax = 255   # upper bound of variables, you can use np.array() for different variables</w:t>
      </w:r>
    </w:p>
    <w:p w14:paraId="53BD1472">
      <w:pPr>
        <w:spacing w:line="360" w:lineRule="auto"/>
        <w:jc w:val="center"/>
        <w:rPr>
          <w:rFonts w:hint="default"/>
          <w:sz w:val="24"/>
          <w:szCs w:val="24"/>
        </w:rPr>
      </w:pPr>
    </w:p>
    <w:p w14:paraId="51EE13F4">
      <w:pPr>
        <w:spacing w:line="360" w:lineRule="auto"/>
        <w:jc w:val="center"/>
        <w:rPr>
          <w:rFonts w:hint="default"/>
          <w:sz w:val="24"/>
          <w:szCs w:val="24"/>
        </w:rPr>
      </w:pPr>
      <w:r>
        <w:rPr>
          <w:rFonts w:hint="default"/>
          <w:sz w:val="24"/>
          <w:szCs w:val="24"/>
        </w:rPr>
        <w:t>gbest = pso(func, max_iter=max_iteration, num_particles = n, dim = 2, vmin = VarMin, vmax = VarMax, params = params)</w:t>
      </w:r>
    </w:p>
    <w:p w14:paraId="2B1426AF">
      <w:pPr>
        <w:spacing w:line="360" w:lineRule="auto"/>
        <w:jc w:val="center"/>
        <w:rPr>
          <w:rFonts w:hint="default"/>
          <w:sz w:val="24"/>
          <w:szCs w:val="24"/>
        </w:rPr>
      </w:pPr>
    </w:p>
    <w:p w14:paraId="26A09E90">
      <w:pPr>
        <w:spacing w:line="360" w:lineRule="auto"/>
        <w:jc w:val="center"/>
        <w:rPr>
          <w:rFonts w:hint="default"/>
          <w:sz w:val="24"/>
          <w:szCs w:val="24"/>
        </w:rPr>
      </w:pPr>
      <w:r>
        <w:rPr>
          <w:rFonts w:hint="default"/>
          <w:sz w:val="24"/>
          <w:szCs w:val="24"/>
        </w:rPr>
        <w:t>#gamma correction for inferior color channels</w:t>
      </w:r>
    </w:p>
    <w:p w14:paraId="671E8B79">
      <w:pPr>
        <w:spacing w:line="360" w:lineRule="auto"/>
        <w:jc w:val="center"/>
        <w:rPr>
          <w:rFonts w:hint="default"/>
          <w:sz w:val="24"/>
          <w:szCs w:val="24"/>
        </w:rPr>
      </w:pPr>
      <w:r>
        <w:rPr>
          <w:rFonts w:hint="default"/>
          <w:sz w:val="24"/>
          <w:szCs w:val="24"/>
        </w:rPr>
        <w:t>mean_colors = gbest['position']</w:t>
      </w:r>
    </w:p>
    <w:p w14:paraId="19D49094">
      <w:pPr>
        <w:spacing w:line="360" w:lineRule="auto"/>
        <w:jc w:val="center"/>
        <w:rPr>
          <w:rFonts w:hint="default"/>
          <w:sz w:val="24"/>
          <w:szCs w:val="24"/>
        </w:rPr>
      </w:pPr>
      <w:r>
        <w:rPr>
          <w:rFonts w:hint="default"/>
          <w:sz w:val="24"/>
          <w:szCs w:val="24"/>
        </w:rPr>
        <w:t>gamma = np.log(mean_colors/255)/np.log(x/255)</w:t>
      </w:r>
    </w:p>
    <w:p w14:paraId="6024D0DA">
      <w:pPr>
        <w:spacing w:line="360" w:lineRule="auto"/>
        <w:jc w:val="center"/>
        <w:rPr>
          <w:rFonts w:hint="default"/>
          <w:sz w:val="24"/>
          <w:szCs w:val="24"/>
        </w:rPr>
      </w:pPr>
    </w:p>
    <w:p w14:paraId="63F7DC1F">
      <w:pPr>
        <w:spacing w:line="360" w:lineRule="auto"/>
        <w:jc w:val="center"/>
        <w:rPr>
          <w:rFonts w:hint="default"/>
          <w:sz w:val="24"/>
          <w:szCs w:val="24"/>
        </w:rPr>
      </w:pPr>
      <w:r>
        <w:rPr>
          <w:rFonts w:hint="default"/>
          <w:sz w:val="24"/>
          <w:szCs w:val="24"/>
        </w:rPr>
        <w:t>group["Pint"][0] = np.array(255*np.power(group["Pint"][0]/255 , gamma[0]))</w:t>
      </w:r>
    </w:p>
    <w:p w14:paraId="090BD3E3">
      <w:pPr>
        <w:spacing w:line="360" w:lineRule="auto"/>
        <w:jc w:val="center"/>
        <w:rPr>
          <w:rFonts w:hint="default"/>
          <w:sz w:val="24"/>
          <w:szCs w:val="24"/>
        </w:rPr>
      </w:pPr>
      <w:r>
        <w:rPr>
          <w:rFonts w:hint="default"/>
          <w:sz w:val="24"/>
          <w:szCs w:val="24"/>
        </w:rPr>
        <w:t>group["Pmin"][0] = np.array(255*np.power(group["Pmin"][0]/255 , gamma[1]))</w:t>
      </w:r>
    </w:p>
    <w:p w14:paraId="5D36FF11">
      <w:pPr>
        <w:spacing w:line="360" w:lineRule="auto"/>
        <w:jc w:val="center"/>
        <w:rPr>
          <w:rFonts w:hint="default"/>
          <w:sz w:val="24"/>
          <w:szCs w:val="24"/>
        </w:rPr>
      </w:pPr>
    </w:p>
    <w:p w14:paraId="0E0E31F1">
      <w:pPr>
        <w:spacing w:line="360" w:lineRule="auto"/>
        <w:jc w:val="center"/>
        <w:rPr>
          <w:rFonts w:hint="default"/>
          <w:sz w:val="24"/>
          <w:szCs w:val="24"/>
        </w:rPr>
      </w:pPr>
    </w:p>
    <w:p w14:paraId="37CA9F9A">
      <w:pPr>
        <w:spacing w:line="360" w:lineRule="auto"/>
        <w:jc w:val="center"/>
        <w:rPr>
          <w:rFonts w:hint="default"/>
          <w:sz w:val="24"/>
          <w:szCs w:val="24"/>
        </w:rPr>
      </w:pPr>
      <w:r>
        <w:rPr>
          <w:rFonts w:hint="default"/>
          <w:sz w:val="24"/>
          <w:szCs w:val="24"/>
        </w:rPr>
        <w:t>pso_res = image(group.values())</w:t>
      </w:r>
    </w:p>
    <w:p w14:paraId="54190F65">
      <w:pPr>
        <w:spacing w:line="360" w:lineRule="auto"/>
        <w:jc w:val="center"/>
        <w:rPr>
          <w:rFonts w:hint="default"/>
          <w:sz w:val="24"/>
          <w:szCs w:val="24"/>
        </w:rPr>
      </w:pPr>
    </w:p>
    <w:p w14:paraId="490A6F6B">
      <w:pPr>
        <w:spacing w:line="360" w:lineRule="auto"/>
        <w:jc w:val="center"/>
        <w:rPr>
          <w:rFonts w:hint="default"/>
          <w:sz w:val="24"/>
          <w:szCs w:val="24"/>
        </w:rPr>
      </w:pPr>
      <w:r>
        <w:rPr>
          <w:rFonts w:hint="default"/>
          <w:sz w:val="24"/>
          <w:szCs w:val="24"/>
        </w:rPr>
        <w:t>return pso_res</w:t>
      </w:r>
    </w:p>
    <w:p w14:paraId="524E86CC">
      <w:pPr>
        <w:spacing w:line="360" w:lineRule="auto"/>
        <w:jc w:val="center"/>
        <w:rPr>
          <w:rFonts w:hint="default"/>
          <w:sz w:val="24"/>
          <w:szCs w:val="24"/>
        </w:rPr>
      </w:pPr>
    </w:p>
    <w:p w14:paraId="4AD0ECF4">
      <w:pPr>
        <w:spacing w:line="360" w:lineRule="auto"/>
        <w:jc w:val="center"/>
        <w:rPr>
          <w:rFonts w:hint="default"/>
          <w:sz w:val="24"/>
          <w:szCs w:val="24"/>
        </w:rPr>
      </w:pPr>
      <w:r>
        <w:rPr>
          <w:rFonts w:hint="default"/>
          <w:sz w:val="24"/>
          <w:szCs w:val="24"/>
        </w:rPr>
        <w:t>def unsharp_masking(img):</w:t>
      </w:r>
    </w:p>
    <w:p w14:paraId="46F374E7">
      <w:pPr>
        <w:spacing w:line="360" w:lineRule="auto"/>
        <w:jc w:val="center"/>
        <w:rPr>
          <w:rFonts w:hint="default"/>
          <w:sz w:val="24"/>
          <w:szCs w:val="24"/>
        </w:rPr>
      </w:pPr>
    </w:p>
    <w:p w14:paraId="0F4AACCF">
      <w:pPr>
        <w:spacing w:line="360" w:lineRule="auto"/>
        <w:jc w:val="center"/>
        <w:rPr>
          <w:rFonts w:hint="default"/>
          <w:sz w:val="24"/>
          <w:szCs w:val="24"/>
        </w:rPr>
      </w:pPr>
      <w:r>
        <w:rPr>
          <w:rFonts w:hint="default"/>
          <w:sz w:val="24"/>
          <w:szCs w:val="24"/>
        </w:rPr>
        <w:t>alpha = 0.2</w:t>
      </w:r>
    </w:p>
    <w:p w14:paraId="0591A243">
      <w:pPr>
        <w:spacing w:line="360" w:lineRule="auto"/>
        <w:jc w:val="center"/>
        <w:rPr>
          <w:rFonts w:hint="default"/>
          <w:sz w:val="24"/>
          <w:szCs w:val="24"/>
        </w:rPr>
      </w:pPr>
      <w:r>
        <w:rPr>
          <w:rFonts w:hint="default"/>
          <w:sz w:val="24"/>
          <w:szCs w:val="24"/>
        </w:rPr>
        <w:t>beta = 1 -alpha</w:t>
      </w:r>
    </w:p>
    <w:p w14:paraId="7B72E5E6">
      <w:pPr>
        <w:spacing w:line="360" w:lineRule="auto"/>
        <w:jc w:val="center"/>
        <w:rPr>
          <w:rFonts w:hint="default"/>
          <w:sz w:val="24"/>
          <w:szCs w:val="24"/>
        </w:rPr>
      </w:pPr>
      <w:r>
        <w:rPr>
          <w:rFonts w:hint="default"/>
          <w:sz w:val="24"/>
          <w:szCs w:val="24"/>
        </w:rPr>
        <w:t>img_blur = cv.GaussianBlur(img, (1,1),sigmaX=1)</w:t>
      </w:r>
    </w:p>
    <w:p w14:paraId="33B7A36E">
      <w:pPr>
        <w:spacing w:line="360" w:lineRule="auto"/>
        <w:jc w:val="center"/>
        <w:rPr>
          <w:rFonts w:hint="default"/>
          <w:sz w:val="24"/>
          <w:szCs w:val="24"/>
        </w:rPr>
      </w:pPr>
      <w:r>
        <w:rPr>
          <w:rFonts w:hint="default"/>
          <w:sz w:val="24"/>
          <w:szCs w:val="24"/>
        </w:rPr>
        <w:t>unsharp_img = cv.addWeighted(img, alpha, img_blur, beta, 0.0)</w:t>
      </w:r>
    </w:p>
    <w:p w14:paraId="282A759F">
      <w:pPr>
        <w:spacing w:line="360" w:lineRule="auto"/>
        <w:jc w:val="center"/>
        <w:rPr>
          <w:rFonts w:hint="default"/>
          <w:sz w:val="24"/>
          <w:szCs w:val="24"/>
        </w:rPr>
      </w:pPr>
    </w:p>
    <w:p w14:paraId="71A2B295">
      <w:pPr>
        <w:spacing w:line="360" w:lineRule="auto"/>
        <w:jc w:val="center"/>
        <w:rPr>
          <w:rFonts w:hint="default"/>
          <w:sz w:val="24"/>
          <w:szCs w:val="24"/>
        </w:rPr>
      </w:pPr>
      <w:r>
        <w:rPr>
          <w:rFonts w:hint="default"/>
          <w:sz w:val="24"/>
          <w:szCs w:val="24"/>
        </w:rPr>
        <w:t>return unsharp_img</w:t>
      </w:r>
    </w:p>
    <w:p w14:paraId="4F326DF3">
      <w:pPr>
        <w:spacing w:line="360" w:lineRule="auto"/>
        <w:jc w:val="center"/>
        <w:rPr>
          <w:rFonts w:hint="default"/>
          <w:sz w:val="24"/>
          <w:szCs w:val="24"/>
        </w:rPr>
      </w:pPr>
    </w:p>
    <w:p w14:paraId="5DB37597">
      <w:pPr>
        <w:spacing w:line="360" w:lineRule="auto"/>
        <w:jc w:val="center"/>
        <w:rPr>
          <w:rFonts w:hint="default"/>
          <w:sz w:val="24"/>
          <w:szCs w:val="24"/>
        </w:rPr>
      </w:pPr>
      <w:r>
        <w:rPr>
          <w:rFonts w:hint="default"/>
          <w:sz w:val="24"/>
          <w:szCs w:val="24"/>
        </w:rPr>
        <w:t>def NUCE(img):</w:t>
      </w:r>
    </w:p>
    <w:p w14:paraId="4D6B75EB">
      <w:pPr>
        <w:spacing w:line="360" w:lineRule="auto"/>
        <w:jc w:val="center"/>
        <w:rPr>
          <w:rFonts w:hint="default"/>
          <w:sz w:val="24"/>
          <w:szCs w:val="24"/>
        </w:rPr>
      </w:pPr>
    </w:p>
    <w:p w14:paraId="0AFEB5AF">
      <w:pPr>
        <w:spacing w:line="360" w:lineRule="auto"/>
        <w:jc w:val="center"/>
        <w:rPr>
          <w:rFonts w:hint="default"/>
          <w:sz w:val="24"/>
          <w:szCs w:val="24"/>
        </w:rPr>
      </w:pPr>
      <w:r>
        <w:rPr>
          <w:rFonts w:hint="default"/>
          <w:sz w:val="24"/>
          <w:szCs w:val="24"/>
        </w:rPr>
        <w:t>#superior based underwater color cast neutralization</w:t>
      </w:r>
    </w:p>
    <w:p w14:paraId="000834F6">
      <w:pPr>
        <w:spacing w:line="360" w:lineRule="auto"/>
        <w:jc w:val="center"/>
        <w:rPr>
          <w:rFonts w:hint="default"/>
          <w:sz w:val="24"/>
          <w:szCs w:val="24"/>
        </w:rPr>
      </w:pPr>
      <w:r>
        <w:rPr>
          <w:rFonts w:hint="default"/>
          <w:sz w:val="24"/>
          <w:szCs w:val="24"/>
        </w:rPr>
        <w:t>neu_img = neutralize_image(img)</w:t>
      </w:r>
    </w:p>
    <w:p w14:paraId="2388B5F1">
      <w:pPr>
        <w:spacing w:line="360" w:lineRule="auto"/>
        <w:jc w:val="center"/>
        <w:rPr>
          <w:rFonts w:hint="default"/>
          <w:sz w:val="24"/>
          <w:szCs w:val="24"/>
        </w:rPr>
      </w:pPr>
    </w:p>
    <w:p w14:paraId="51382448">
      <w:pPr>
        <w:spacing w:line="360" w:lineRule="auto"/>
        <w:jc w:val="center"/>
        <w:rPr>
          <w:rFonts w:hint="default"/>
          <w:sz w:val="24"/>
          <w:szCs w:val="24"/>
        </w:rPr>
      </w:pPr>
      <w:r>
        <w:rPr>
          <w:rFonts w:hint="default"/>
          <w:sz w:val="24"/>
          <w:szCs w:val="24"/>
        </w:rPr>
        <w:t>#Dual-intensity images fusion based on average of mean and median values</w:t>
      </w:r>
    </w:p>
    <w:p w14:paraId="7A2CD1A1">
      <w:pPr>
        <w:spacing w:line="360" w:lineRule="auto"/>
        <w:jc w:val="center"/>
        <w:rPr>
          <w:rFonts w:hint="default"/>
          <w:sz w:val="24"/>
          <w:szCs w:val="24"/>
        </w:rPr>
      </w:pPr>
      <w:r>
        <w:rPr>
          <w:rFonts w:hint="default"/>
          <w:sz w:val="24"/>
          <w:szCs w:val="24"/>
        </w:rPr>
        <w:t>img1, img2 = Stretching(neu_img)</w:t>
      </w:r>
    </w:p>
    <w:p w14:paraId="7034E78F">
      <w:pPr>
        <w:spacing w:line="360" w:lineRule="auto"/>
        <w:jc w:val="center"/>
        <w:rPr>
          <w:rFonts w:hint="default"/>
          <w:sz w:val="24"/>
          <w:szCs w:val="24"/>
        </w:rPr>
      </w:pPr>
      <w:r>
        <w:rPr>
          <w:rFonts w:hint="default"/>
          <w:sz w:val="24"/>
          <w:szCs w:val="24"/>
        </w:rPr>
        <w:t>dual_img = enhanced_image(img1, img2)</w:t>
      </w:r>
    </w:p>
    <w:p w14:paraId="149CBF02">
      <w:pPr>
        <w:spacing w:line="360" w:lineRule="auto"/>
        <w:jc w:val="center"/>
        <w:rPr>
          <w:rFonts w:hint="default"/>
          <w:sz w:val="24"/>
          <w:szCs w:val="24"/>
        </w:rPr>
      </w:pPr>
    </w:p>
    <w:p w14:paraId="2CCEFF99">
      <w:pPr>
        <w:spacing w:line="360" w:lineRule="auto"/>
        <w:jc w:val="center"/>
        <w:rPr>
          <w:rFonts w:hint="default"/>
          <w:sz w:val="24"/>
          <w:szCs w:val="24"/>
        </w:rPr>
      </w:pPr>
      <w:r>
        <w:rPr>
          <w:rFonts w:hint="default"/>
          <w:sz w:val="24"/>
          <w:szCs w:val="24"/>
        </w:rPr>
        <w:t>#Swarm-intelligence based mean equalization</w:t>
      </w:r>
    </w:p>
    <w:p w14:paraId="675768F2">
      <w:pPr>
        <w:spacing w:line="360" w:lineRule="auto"/>
        <w:jc w:val="center"/>
        <w:rPr>
          <w:rFonts w:hint="default"/>
          <w:sz w:val="24"/>
          <w:szCs w:val="24"/>
        </w:rPr>
      </w:pPr>
      <w:r>
        <w:rPr>
          <w:rFonts w:hint="default"/>
          <w:sz w:val="24"/>
          <w:szCs w:val="24"/>
        </w:rPr>
        <w:t>pso_res = pso_image(dual_img)</w:t>
      </w:r>
    </w:p>
    <w:p w14:paraId="4CD1492F">
      <w:pPr>
        <w:spacing w:line="360" w:lineRule="auto"/>
        <w:jc w:val="center"/>
        <w:rPr>
          <w:rFonts w:hint="default"/>
          <w:sz w:val="24"/>
          <w:szCs w:val="24"/>
        </w:rPr>
      </w:pPr>
    </w:p>
    <w:p w14:paraId="59A63C9D">
      <w:pPr>
        <w:spacing w:line="360" w:lineRule="auto"/>
        <w:jc w:val="center"/>
        <w:rPr>
          <w:rFonts w:hint="default"/>
          <w:sz w:val="24"/>
          <w:szCs w:val="24"/>
        </w:rPr>
      </w:pPr>
      <w:r>
        <w:rPr>
          <w:rFonts w:hint="default"/>
          <w:sz w:val="24"/>
          <w:szCs w:val="24"/>
        </w:rPr>
        <w:t>#Unsharp masking</w:t>
      </w:r>
    </w:p>
    <w:p w14:paraId="2073D8B0">
      <w:pPr>
        <w:spacing w:line="360" w:lineRule="auto"/>
        <w:jc w:val="center"/>
        <w:rPr>
          <w:rFonts w:hint="default"/>
          <w:sz w:val="24"/>
          <w:szCs w:val="24"/>
        </w:rPr>
      </w:pPr>
      <w:r>
        <w:rPr>
          <w:rFonts w:hint="default"/>
          <w:sz w:val="24"/>
          <w:szCs w:val="24"/>
        </w:rPr>
        <w:t>nuce_img = unsharp_masking(pso_res)</w:t>
      </w:r>
    </w:p>
    <w:p w14:paraId="2829333F">
      <w:pPr>
        <w:spacing w:line="360" w:lineRule="auto"/>
        <w:jc w:val="center"/>
        <w:rPr>
          <w:rFonts w:hint="default"/>
          <w:sz w:val="24"/>
          <w:szCs w:val="24"/>
        </w:rPr>
      </w:pPr>
    </w:p>
    <w:p w14:paraId="01FBBC2D">
      <w:pPr>
        <w:spacing w:line="360" w:lineRule="auto"/>
        <w:ind w:firstLine="220"/>
        <w:jc w:val="center"/>
        <w:rPr>
          <w:rFonts w:hint="default"/>
          <w:sz w:val="24"/>
          <w:szCs w:val="24"/>
        </w:rPr>
      </w:pPr>
      <w:r>
        <w:rPr>
          <w:rFonts w:hint="default"/>
          <w:sz w:val="24"/>
          <w:szCs w:val="24"/>
        </w:rPr>
        <w:t>return nuce_img</w:t>
      </w:r>
    </w:p>
    <w:p w14:paraId="20EF8B0F">
      <w:pPr>
        <w:spacing w:line="360" w:lineRule="auto"/>
        <w:ind w:firstLine="220"/>
        <w:jc w:val="center"/>
        <w:rPr>
          <w:rFonts w:hint="default"/>
          <w:sz w:val="24"/>
          <w:szCs w:val="24"/>
        </w:rPr>
      </w:pPr>
    </w:p>
    <w:p w14:paraId="309535E6">
      <w:pPr>
        <w:spacing w:line="360" w:lineRule="auto"/>
        <w:ind w:firstLine="220"/>
        <w:jc w:val="center"/>
        <w:rPr>
          <w:rFonts w:hint="default"/>
          <w:sz w:val="24"/>
          <w:szCs w:val="24"/>
        </w:rPr>
      </w:pPr>
    </w:p>
    <w:p w14:paraId="707338C0">
      <w:pPr>
        <w:spacing w:line="360" w:lineRule="auto"/>
        <w:ind w:firstLine="840" w:firstLineChars="350"/>
        <w:jc w:val="both"/>
        <w:rPr>
          <w:rFonts w:hint="default"/>
          <w:b/>
          <w:bCs/>
          <w:sz w:val="24"/>
          <w:szCs w:val="24"/>
        </w:rPr>
      </w:pPr>
      <w:r>
        <w:rPr>
          <w:rFonts w:hint="default"/>
          <w:b/>
          <w:bCs/>
          <w:sz w:val="24"/>
          <w:szCs w:val="24"/>
        </w:rPr>
        <w:t>pso.py:</w:t>
      </w:r>
    </w:p>
    <w:p w14:paraId="0BA006A4">
      <w:pPr>
        <w:spacing w:line="360" w:lineRule="auto"/>
        <w:ind w:firstLine="220"/>
        <w:jc w:val="center"/>
        <w:rPr>
          <w:rFonts w:hint="default"/>
          <w:sz w:val="24"/>
          <w:szCs w:val="24"/>
        </w:rPr>
      </w:pPr>
      <w:r>
        <w:rPr>
          <w:rFonts w:hint="default"/>
          <w:sz w:val="24"/>
          <w:szCs w:val="24"/>
        </w:rPr>
        <w:t>import numpy as np</w:t>
      </w:r>
    </w:p>
    <w:p w14:paraId="2A287F39">
      <w:pPr>
        <w:spacing w:line="360" w:lineRule="auto"/>
        <w:ind w:firstLine="4920" w:firstLineChars="2050"/>
        <w:jc w:val="both"/>
        <w:rPr>
          <w:rFonts w:hint="default"/>
          <w:sz w:val="24"/>
          <w:szCs w:val="24"/>
        </w:rPr>
      </w:pPr>
      <w:r>
        <w:rPr>
          <w:rFonts w:hint="default"/>
          <w:sz w:val="24"/>
          <w:szCs w:val="24"/>
        </w:rPr>
        <w:t>#particle class</w:t>
      </w:r>
    </w:p>
    <w:p w14:paraId="5DE6CB50">
      <w:pPr>
        <w:spacing w:line="360" w:lineRule="auto"/>
        <w:ind w:firstLine="220"/>
        <w:jc w:val="center"/>
        <w:rPr>
          <w:rFonts w:hint="default"/>
          <w:sz w:val="24"/>
          <w:szCs w:val="24"/>
        </w:rPr>
      </w:pPr>
    </w:p>
    <w:p w14:paraId="0163AE55">
      <w:pPr>
        <w:spacing w:line="360" w:lineRule="auto"/>
        <w:ind w:firstLine="3480" w:firstLineChars="1450"/>
        <w:jc w:val="both"/>
        <w:rPr>
          <w:rFonts w:hint="default"/>
          <w:sz w:val="24"/>
          <w:szCs w:val="24"/>
        </w:rPr>
      </w:pPr>
      <w:r>
        <w:rPr>
          <w:rFonts w:hint="default"/>
          <w:sz w:val="24"/>
          <w:szCs w:val="24"/>
        </w:rPr>
        <w:t>class Particle:</w:t>
      </w:r>
    </w:p>
    <w:p w14:paraId="509DA18F">
      <w:pPr>
        <w:spacing w:line="360" w:lineRule="auto"/>
        <w:ind w:firstLine="220"/>
        <w:jc w:val="center"/>
        <w:rPr>
          <w:rFonts w:hint="default"/>
          <w:sz w:val="24"/>
          <w:szCs w:val="24"/>
        </w:rPr>
      </w:pPr>
      <w:r>
        <w:rPr>
          <w:rFonts w:hint="default"/>
          <w:sz w:val="24"/>
          <w:szCs w:val="24"/>
        </w:rPr>
        <w:t>def _init_(self, func, dim, vmin, vmax, seed):</w:t>
      </w:r>
    </w:p>
    <w:p w14:paraId="22E7F333">
      <w:pPr>
        <w:spacing w:line="360" w:lineRule="auto"/>
        <w:ind w:firstLine="220"/>
        <w:jc w:val="center"/>
        <w:rPr>
          <w:rFonts w:hint="default"/>
          <w:sz w:val="24"/>
          <w:szCs w:val="24"/>
        </w:rPr>
      </w:pPr>
      <w:r>
        <w:rPr>
          <w:rFonts w:hint="default"/>
          <w:sz w:val="24"/>
          <w:szCs w:val="24"/>
        </w:rPr>
        <w:t>self.rnd = np.random.seed(seed)</w:t>
      </w:r>
    </w:p>
    <w:p w14:paraId="7893F639">
      <w:pPr>
        <w:spacing w:line="360" w:lineRule="auto"/>
        <w:ind w:firstLine="220"/>
        <w:jc w:val="center"/>
        <w:rPr>
          <w:rFonts w:hint="default"/>
          <w:sz w:val="24"/>
          <w:szCs w:val="24"/>
        </w:rPr>
      </w:pPr>
    </w:p>
    <w:p w14:paraId="3381D678">
      <w:pPr>
        <w:spacing w:line="360" w:lineRule="auto"/>
        <w:ind w:firstLine="220"/>
        <w:jc w:val="center"/>
        <w:rPr>
          <w:rFonts w:hint="default"/>
          <w:sz w:val="24"/>
          <w:szCs w:val="24"/>
        </w:rPr>
      </w:pPr>
      <w:r>
        <w:rPr>
          <w:rFonts w:hint="default"/>
          <w:sz w:val="24"/>
          <w:szCs w:val="24"/>
        </w:rPr>
        <w:t># initialize position, velocity, local_best_particle of the particle with 0.0 value</w:t>
      </w:r>
    </w:p>
    <w:p w14:paraId="62D3574E">
      <w:pPr>
        <w:spacing w:line="360" w:lineRule="auto"/>
        <w:ind w:firstLine="220"/>
        <w:jc w:val="center"/>
        <w:rPr>
          <w:rFonts w:hint="default"/>
          <w:sz w:val="24"/>
          <w:szCs w:val="24"/>
        </w:rPr>
      </w:pPr>
      <w:r>
        <w:rPr>
          <w:rFonts w:hint="default"/>
          <w:sz w:val="24"/>
          <w:szCs w:val="24"/>
        </w:rPr>
        <w:t>self.velocity = np.zeros(dim)</w:t>
      </w:r>
    </w:p>
    <w:p w14:paraId="682E54DC">
      <w:pPr>
        <w:spacing w:line="360" w:lineRule="auto"/>
        <w:ind w:firstLine="220"/>
        <w:jc w:val="center"/>
        <w:rPr>
          <w:rFonts w:hint="default"/>
          <w:sz w:val="24"/>
          <w:szCs w:val="24"/>
        </w:rPr>
      </w:pPr>
      <w:r>
        <w:rPr>
          <w:rFonts w:hint="default"/>
          <w:sz w:val="24"/>
          <w:szCs w:val="24"/>
        </w:rPr>
        <w:t>self.best_part_pos = np.zeros(dim)</w:t>
      </w:r>
    </w:p>
    <w:p w14:paraId="3E1E6F37">
      <w:pPr>
        <w:spacing w:line="360" w:lineRule="auto"/>
        <w:ind w:firstLine="220"/>
        <w:jc w:val="center"/>
        <w:rPr>
          <w:rFonts w:hint="default"/>
          <w:sz w:val="24"/>
          <w:szCs w:val="24"/>
        </w:rPr>
      </w:pPr>
    </w:p>
    <w:p w14:paraId="44AAEB2F">
      <w:pPr>
        <w:spacing w:line="360" w:lineRule="auto"/>
        <w:ind w:firstLine="220"/>
        <w:jc w:val="center"/>
        <w:rPr>
          <w:rFonts w:hint="default"/>
          <w:sz w:val="24"/>
          <w:szCs w:val="24"/>
        </w:rPr>
      </w:pPr>
      <w:r>
        <w:rPr>
          <w:rFonts w:hint="default"/>
          <w:sz w:val="24"/>
          <w:szCs w:val="24"/>
        </w:rPr>
        <w:t>self.position = np.random.uniform(vmin, vmax, dim)</w:t>
      </w:r>
    </w:p>
    <w:p w14:paraId="5FD1DBF7">
      <w:pPr>
        <w:spacing w:line="360" w:lineRule="auto"/>
        <w:ind w:firstLine="220"/>
        <w:jc w:val="center"/>
        <w:rPr>
          <w:rFonts w:hint="default"/>
          <w:sz w:val="24"/>
          <w:szCs w:val="24"/>
        </w:rPr>
      </w:pPr>
    </w:p>
    <w:p w14:paraId="6C5E27AC">
      <w:pPr>
        <w:spacing w:line="360" w:lineRule="auto"/>
        <w:ind w:firstLine="220"/>
        <w:jc w:val="center"/>
        <w:rPr>
          <w:rFonts w:hint="default"/>
          <w:sz w:val="24"/>
          <w:szCs w:val="24"/>
        </w:rPr>
      </w:pPr>
      <w:r>
        <w:rPr>
          <w:rFonts w:hint="default"/>
          <w:sz w:val="24"/>
          <w:szCs w:val="24"/>
        </w:rPr>
        <w:t># compute fitness of particle</w:t>
      </w:r>
    </w:p>
    <w:p w14:paraId="5D9EDDFE">
      <w:pPr>
        <w:spacing w:line="360" w:lineRule="auto"/>
        <w:ind w:firstLine="220"/>
        <w:jc w:val="center"/>
        <w:rPr>
          <w:rFonts w:hint="default"/>
          <w:sz w:val="24"/>
          <w:szCs w:val="24"/>
        </w:rPr>
      </w:pPr>
      <w:r>
        <w:rPr>
          <w:rFonts w:hint="default"/>
          <w:sz w:val="24"/>
          <w:szCs w:val="24"/>
        </w:rPr>
        <w:t>self.fitness = func(self.position) # curr fitness</w:t>
      </w:r>
    </w:p>
    <w:p w14:paraId="018FBE88">
      <w:pPr>
        <w:spacing w:line="360" w:lineRule="auto"/>
        <w:ind w:firstLine="220"/>
        <w:jc w:val="center"/>
        <w:rPr>
          <w:rFonts w:hint="default"/>
          <w:sz w:val="24"/>
          <w:szCs w:val="24"/>
        </w:rPr>
      </w:pPr>
    </w:p>
    <w:p w14:paraId="0898F453">
      <w:pPr>
        <w:spacing w:line="360" w:lineRule="auto"/>
        <w:ind w:firstLine="220"/>
        <w:jc w:val="center"/>
        <w:rPr>
          <w:rFonts w:hint="default"/>
          <w:sz w:val="24"/>
          <w:szCs w:val="24"/>
        </w:rPr>
      </w:pPr>
      <w:r>
        <w:rPr>
          <w:rFonts w:hint="default"/>
          <w:sz w:val="24"/>
          <w:szCs w:val="24"/>
        </w:rPr>
        <w:t># initialize best position and fitness of this particle</w:t>
      </w:r>
    </w:p>
    <w:p w14:paraId="02110D54">
      <w:pPr>
        <w:spacing w:line="360" w:lineRule="auto"/>
        <w:ind w:firstLine="220"/>
        <w:jc w:val="center"/>
        <w:rPr>
          <w:rFonts w:hint="default"/>
          <w:sz w:val="24"/>
          <w:szCs w:val="24"/>
        </w:rPr>
      </w:pPr>
      <w:r>
        <w:rPr>
          <w:rFonts w:hint="default"/>
          <w:sz w:val="24"/>
          <w:szCs w:val="24"/>
        </w:rPr>
        <w:t>self.best_part_pos = np.copy(self.position)</w:t>
      </w:r>
    </w:p>
    <w:p w14:paraId="6007F4D8">
      <w:pPr>
        <w:spacing w:line="360" w:lineRule="auto"/>
        <w:ind w:firstLine="220"/>
        <w:jc w:val="center"/>
        <w:rPr>
          <w:rFonts w:hint="default"/>
          <w:sz w:val="24"/>
          <w:szCs w:val="24"/>
        </w:rPr>
      </w:pPr>
      <w:r>
        <w:rPr>
          <w:rFonts w:hint="default"/>
          <w:sz w:val="24"/>
          <w:szCs w:val="24"/>
        </w:rPr>
        <w:t>self.best_part_fitness = self.fitness     # best fitness</w:t>
      </w:r>
    </w:p>
    <w:p w14:paraId="49C279FA">
      <w:pPr>
        <w:spacing w:line="360" w:lineRule="auto"/>
        <w:ind w:firstLine="220"/>
        <w:jc w:val="center"/>
        <w:rPr>
          <w:rFonts w:hint="default"/>
          <w:sz w:val="24"/>
          <w:szCs w:val="24"/>
        </w:rPr>
      </w:pPr>
    </w:p>
    <w:p w14:paraId="61745584">
      <w:pPr>
        <w:spacing w:line="360" w:lineRule="auto"/>
        <w:ind w:firstLine="220"/>
        <w:jc w:val="center"/>
        <w:rPr>
          <w:rFonts w:hint="default"/>
          <w:sz w:val="24"/>
          <w:szCs w:val="24"/>
        </w:rPr>
      </w:pPr>
    </w:p>
    <w:p w14:paraId="304141B3">
      <w:pPr>
        <w:spacing w:line="360" w:lineRule="auto"/>
        <w:ind w:firstLine="220"/>
        <w:jc w:val="center"/>
        <w:rPr>
          <w:rFonts w:hint="default"/>
          <w:sz w:val="24"/>
          <w:szCs w:val="24"/>
        </w:rPr>
      </w:pPr>
      <w:r>
        <w:rPr>
          <w:rFonts w:hint="default"/>
          <w:sz w:val="24"/>
          <w:szCs w:val="24"/>
        </w:rPr>
        <w:t>def pso(func, max_iter, num_particles, dim, vmin, vmax, params):</w:t>
      </w:r>
    </w:p>
    <w:p w14:paraId="5F0102AA">
      <w:pPr>
        <w:spacing w:line="360" w:lineRule="auto"/>
        <w:ind w:firstLine="220"/>
        <w:jc w:val="center"/>
        <w:rPr>
          <w:rFonts w:hint="default"/>
          <w:sz w:val="24"/>
          <w:szCs w:val="24"/>
        </w:rPr>
      </w:pPr>
    </w:p>
    <w:p w14:paraId="7783075B">
      <w:pPr>
        <w:spacing w:line="360" w:lineRule="auto"/>
        <w:ind w:firstLine="220"/>
        <w:jc w:val="center"/>
        <w:rPr>
          <w:rFonts w:hint="default"/>
          <w:sz w:val="24"/>
          <w:szCs w:val="24"/>
        </w:rPr>
      </w:pPr>
      <w:r>
        <w:rPr>
          <w:rFonts w:hint="default"/>
          <w:sz w:val="24"/>
          <w:szCs w:val="24"/>
        </w:rPr>
        <w:t># hyper parameters</w:t>
      </w:r>
    </w:p>
    <w:p w14:paraId="1A3AD160">
      <w:pPr>
        <w:spacing w:line="360" w:lineRule="auto"/>
        <w:ind w:firstLine="220"/>
        <w:jc w:val="center"/>
        <w:rPr>
          <w:rFonts w:hint="default"/>
          <w:sz w:val="24"/>
          <w:szCs w:val="24"/>
        </w:rPr>
      </w:pPr>
      <w:r>
        <w:rPr>
          <w:rFonts w:hint="default"/>
          <w:sz w:val="24"/>
          <w:szCs w:val="24"/>
        </w:rPr>
        <w:t>wmax = params["wmax"]    # maximum inertia</w:t>
      </w:r>
    </w:p>
    <w:p w14:paraId="349CBA1E">
      <w:pPr>
        <w:spacing w:line="360" w:lineRule="auto"/>
        <w:ind w:firstLine="220"/>
        <w:jc w:val="center"/>
        <w:rPr>
          <w:rFonts w:hint="default"/>
          <w:sz w:val="24"/>
          <w:szCs w:val="24"/>
        </w:rPr>
      </w:pPr>
      <w:r>
        <w:rPr>
          <w:rFonts w:hint="default"/>
          <w:sz w:val="24"/>
          <w:szCs w:val="24"/>
        </w:rPr>
        <w:t>wmin = params["wmin"]    #minimum inertia</w:t>
      </w:r>
    </w:p>
    <w:p w14:paraId="56133D16">
      <w:pPr>
        <w:spacing w:line="360" w:lineRule="auto"/>
        <w:ind w:firstLine="220"/>
        <w:jc w:val="center"/>
        <w:rPr>
          <w:rFonts w:hint="default"/>
          <w:sz w:val="24"/>
          <w:szCs w:val="24"/>
        </w:rPr>
      </w:pPr>
      <w:r>
        <w:rPr>
          <w:rFonts w:hint="default"/>
          <w:sz w:val="24"/>
          <w:szCs w:val="24"/>
        </w:rPr>
        <w:t xml:space="preserve">c1 = params["c1"] </w:t>
      </w:r>
      <w:r>
        <w:rPr>
          <w:rFonts w:hint="default"/>
          <w:sz w:val="24"/>
          <w:szCs w:val="24"/>
        </w:rPr>
        <w:tab/>
      </w:r>
      <w:r>
        <w:rPr>
          <w:rFonts w:hint="default"/>
          <w:sz w:val="24"/>
          <w:szCs w:val="24"/>
        </w:rPr>
        <w:t xml:space="preserve">   # cognitive (particle)</w:t>
      </w:r>
    </w:p>
    <w:p w14:paraId="0AF8EB72">
      <w:pPr>
        <w:spacing w:line="360" w:lineRule="auto"/>
        <w:ind w:firstLine="220"/>
        <w:jc w:val="center"/>
        <w:rPr>
          <w:rFonts w:hint="default"/>
          <w:sz w:val="24"/>
          <w:szCs w:val="24"/>
        </w:rPr>
      </w:pPr>
      <w:r>
        <w:rPr>
          <w:rFonts w:hint="default"/>
          <w:sz w:val="24"/>
          <w:szCs w:val="24"/>
        </w:rPr>
        <w:t>c2 = params["c2"]       # social (swarm)</w:t>
      </w:r>
    </w:p>
    <w:p w14:paraId="3815369A">
      <w:pPr>
        <w:spacing w:line="360" w:lineRule="auto"/>
        <w:ind w:firstLine="220"/>
        <w:jc w:val="center"/>
        <w:rPr>
          <w:rFonts w:hint="default"/>
          <w:sz w:val="24"/>
          <w:szCs w:val="24"/>
        </w:rPr>
      </w:pPr>
    </w:p>
    <w:p w14:paraId="3FC31F57">
      <w:pPr>
        <w:spacing w:line="360" w:lineRule="auto"/>
        <w:ind w:firstLine="220"/>
        <w:jc w:val="center"/>
        <w:rPr>
          <w:rFonts w:hint="default"/>
          <w:sz w:val="24"/>
          <w:szCs w:val="24"/>
        </w:rPr>
      </w:pPr>
      <w:r>
        <w:rPr>
          <w:rFonts w:hint="default"/>
          <w:sz w:val="24"/>
          <w:szCs w:val="24"/>
        </w:rPr>
        <w:t>rnd = np.random.seed()</w:t>
      </w:r>
    </w:p>
    <w:p w14:paraId="061D0E8E">
      <w:pPr>
        <w:spacing w:line="360" w:lineRule="auto"/>
        <w:ind w:firstLine="220"/>
        <w:jc w:val="center"/>
        <w:rPr>
          <w:rFonts w:hint="default"/>
          <w:sz w:val="24"/>
          <w:szCs w:val="24"/>
        </w:rPr>
      </w:pPr>
    </w:p>
    <w:p w14:paraId="37873436">
      <w:pPr>
        <w:spacing w:line="360" w:lineRule="auto"/>
        <w:ind w:firstLine="220"/>
        <w:jc w:val="center"/>
        <w:rPr>
          <w:rFonts w:hint="default"/>
          <w:sz w:val="24"/>
          <w:szCs w:val="24"/>
        </w:rPr>
      </w:pPr>
      <w:r>
        <w:rPr>
          <w:rFonts w:hint="default"/>
          <w:sz w:val="24"/>
          <w:szCs w:val="24"/>
        </w:rPr>
        <w:t># create num_particles</w:t>
      </w:r>
    </w:p>
    <w:p w14:paraId="40352A5A">
      <w:pPr>
        <w:spacing w:line="360" w:lineRule="auto"/>
        <w:ind w:firstLine="220"/>
        <w:jc w:val="center"/>
        <w:rPr>
          <w:rFonts w:hint="default"/>
          <w:sz w:val="24"/>
          <w:szCs w:val="24"/>
        </w:rPr>
      </w:pPr>
      <w:r>
        <w:rPr>
          <w:rFonts w:hint="default"/>
          <w:sz w:val="24"/>
          <w:szCs w:val="24"/>
        </w:rPr>
        <w:t>swarm = [Particle(func, dim, vmin, vmax, i) for i in range(num_particles)]</w:t>
      </w:r>
    </w:p>
    <w:p w14:paraId="1CEA26E4">
      <w:pPr>
        <w:spacing w:line="360" w:lineRule="auto"/>
        <w:ind w:firstLine="220"/>
        <w:jc w:val="center"/>
        <w:rPr>
          <w:rFonts w:hint="default"/>
          <w:sz w:val="24"/>
          <w:szCs w:val="24"/>
        </w:rPr>
      </w:pPr>
    </w:p>
    <w:p w14:paraId="72EAF8EA">
      <w:pPr>
        <w:spacing w:line="360" w:lineRule="auto"/>
        <w:ind w:firstLine="220"/>
        <w:jc w:val="center"/>
        <w:rPr>
          <w:rFonts w:hint="default"/>
          <w:sz w:val="24"/>
          <w:szCs w:val="24"/>
        </w:rPr>
      </w:pPr>
      <w:r>
        <w:rPr>
          <w:rFonts w:hint="default"/>
          <w:sz w:val="24"/>
          <w:szCs w:val="24"/>
        </w:rPr>
        <w:t># compute the value of best_position and best_fitness in swarm</w:t>
      </w:r>
    </w:p>
    <w:p w14:paraId="2A0D51F9">
      <w:pPr>
        <w:spacing w:line="360" w:lineRule="auto"/>
        <w:ind w:firstLine="220"/>
        <w:jc w:val="center"/>
        <w:rPr>
          <w:rFonts w:hint="default"/>
          <w:sz w:val="24"/>
          <w:szCs w:val="24"/>
        </w:rPr>
      </w:pPr>
      <w:r>
        <w:rPr>
          <w:rFonts w:hint="default"/>
          <w:sz w:val="24"/>
          <w:szCs w:val="24"/>
        </w:rPr>
        <w:t>best_swarm_pos = np.zeros(dim)</w:t>
      </w:r>
    </w:p>
    <w:p w14:paraId="1D64BDCC">
      <w:pPr>
        <w:spacing w:line="360" w:lineRule="auto"/>
        <w:ind w:firstLine="220"/>
        <w:jc w:val="center"/>
        <w:rPr>
          <w:rFonts w:hint="default"/>
          <w:sz w:val="24"/>
          <w:szCs w:val="24"/>
        </w:rPr>
      </w:pPr>
      <w:r>
        <w:rPr>
          <w:rFonts w:hint="default"/>
          <w:sz w:val="24"/>
          <w:szCs w:val="24"/>
        </w:rPr>
        <w:t>best_swarm_fitness = np.inf # swarm best</w:t>
      </w:r>
    </w:p>
    <w:p w14:paraId="2BA3EAD4">
      <w:pPr>
        <w:spacing w:line="360" w:lineRule="auto"/>
        <w:ind w:firstLine="220"/>
        <w:jc w:val="center"/>
        <w:rPr>
          <w:rFonts w:hint="default"/>
          <w:sz w:val="24"/>
          <w:szCs w:val="24"/>
        </w:rPr>
      </w:pPr>
    </w:p>
    <w:p w14:paraId="55BFBF6C">
      <w:pPr>
        <w:spacing w:line="360" w:lineRule="auto"/>
        <w:ind w:firstLine="220"/>
        <w:jc w:val="center"/>
        <w:rPr>
          <w:rFonts w:hint="default"/>
          <w:sz w:val="24"/>
          <w:szCs w:val="24"/>
        </w:rPr>
      </w:pPr>
      <w:r>
        <w:rPr>
          <w:rFonts w:hint="default"/>
          <w:sz w:val="24"/>
          <w:szCs w:val="24"/>
        </w:rPr>
        <w:t># computer best particle of swarm and it's fitness</w:t>
      </w:r>
    </w:p>
    <w:p w14:paraId="22AB4A93">
      <w:pPr>
        <w:spacing w:line="360" w:lineRule="auto"/>
        <w:ind w:firstLine="220"/>
        <w:jc w:val="center"/>
        <w:rPr>
          <w:rFonts w:hint="default"/>
          <w:sz w:val="24"/>
          <w:szCs w:val="24"/>
        </w:rPr>
      </w:pPr>
      <w:r>
        <w:rPr>
          <w:rFonts w:hint="default"/>
          <w:sz w:val="24"/>
          <w:szCs w:val="24"/>
        </w:rPr>
        <w:t>for i in range(num_particles): # check each particle</w:t>
      </w:r>
    </w:p>
    <w:p w14:paraId="07853C18">
      <w:pPr>
        <w:spacing w:line="360" w:lineRule="auto"/>
        <w:ind w:firstLine="220"/>
        <w:jc w:val="center"/>
        <w:rPr>
          <w:rFonts w:hint="default"/>
          <w:sz w:val="24"/>
          <w:szCs w:val="24"/>
        </w:rPr>
      </w:pPr>
      <w:r>
        <w:rPr>
          <w:rFonts w:hint="default"/>
          <w:sz w:val="24"/>
          <w:szCs w:val="24"/>
        </w:rPr>
        <w:t>if swarm[i].fitness &lt; best_swarm_fitness:</w:t>
      </w:r>
    </w:p>
    <w:p w14:paraId="1BA62DD8">
      <w:pPr>
        <w:spacing w:line="360" w:lineRule="auto"/>
        <w:ind w:firstLine="220"/>
        <w:jc w:val="center"/>
        <w:rPr>
          <w:rFonts w:hint="default"/>
          <w:sz w:val="24"/>
          <w:szCs w:val="24"/>
        </w:rPr>
      </w:pPr>
      <w:r>
        <w:rPr>
          <w:rFonts w:hint="default"/>
          <w:sz w:val="24"/>
          <w:szCs w:val="24"/>
        </w:rPr>
        <w:t>best_swarm_fitness = swarm[i].fitness</w:t>
      </w:r>
    </w:p>
    <w:p w14:paraId="4C6EC506">
      <w:pPr>
        <w:spacing w:line="360" w:lineRule="auto"/>
        <w:ind w:firstLine="220"/>
        <w:jc w:val="center"/>
        <w:rPr>
          <w:rFonts w:hint="default"/>
          <w:sz w:val="24"/>
          <w:szCs w:val="24"/>
        </w:rPr>
      </w:pPr>
      <w:r>
        <w:rPr>
          <w:rFonts w:hint="default"/>
          <w:sz w:val="24"/>
          <w:szCs w:val="24"/>
        </w:rPr>
        <w:t>best_swarm_pos = np.copy(swarm[i].position)</w:t>
      </w:r>
    </w:p>
    <w:p w14:paraId="4E15BF8D">
      <w:pPr>
        <w:spacing w:line="360" w:lineRule="auto"/>
        <w:ind w:firstLine="220"/>
        <w:jc w:val="center"/>
        <w:rPr>
          <w:rFonts w:hint="default"/>
          <w:sz w:val="24"/>
          <w:szCs w:val="24"/>
        </w:rPr>
      </w:pPr>
    </w:p>
    <w:p w14:paraId="54E1B560">
      <w:pPr>
        <w:spacing w:line="360" w:lineRule="auto"/>
        <w:ind w:firstLine="220"/>
        <w:jc w:val="center"/>
        <w:rPr>
          <w:rFonts w:hint="default"/>
          <w:sz w:val="24"/>
          <w:szCs w:val="24"/>
        </w:rPr>
      </w:pPr>
      <w:r>
        <w:rPr>
          <w:rFonts w:hint="default"/>
          <w:sz w:val="24"/>
          <w:szCs w:val="24"/>
        </w:rPr>
        <w:t># main loop of pso</w:t>
      </w:r>
    </w:p>
    <w:p w14:paraId="2916E9A5">
      <w:pPr>
        <w:spacing w:line="360" w:lineRule="auto"/>
        <w:ind w:firstLine="220"/>
        <w:jc w:val="center"/>
        <w:rPr>
          <w:rFonts w:hint="default"/>
          <w:sz w:val="24"/>
          <w:szCs w:val="24"/>
        </w:rPr>
      </w:pPr>
      <w:r>
        <w:rPr>
          <w:rFonts w:hint="default"/>
          <w:sz w:val="24"/>
          <w:szCs w:val="24"/>
        </w:rPr>
        <w:t>it = 0</w:t>
      </w:r>
    </w:p>
    <w:p w14:paraId="0BC8522F">
      <w:pPr>
        <w:spacing w:line="360" w:lineRule="auto"/>
        <w:ind w:firstLine="220"/>
        <w:jc w:val="center"/>
        <w:rPr>
          <w:rFonts w:hint="default"/>
          <w:sz w:val="24"/>
          <w:szCs w:val="24"/>
        </w:rPr>
      </w:pPr>
      <w:r>
        <w:rPr>
          <w:rFonts w:hint="default"/>
          <w:sz w:val="24"/>
          <w:szCs w:val="24"/>
        </w:rPr>
        <w:t>while it &lt; max_iter:</w:t>
      </w:r>
    </w:p>
    <w:p w14:paraId="188DE9F0">
      <w:pPr>
        <w:spacing w:line="360" w:lineRule="auto"/>
        <w:ind w:firstLine="220"/>
        <w:jc w:val="center"/>
        <w:rPr>
          <w:rFonts w:hint="default"/>
          <w:sz w:val="24"/>
          <w:szCs w:val="24"/>
        </w:rPr>
      </w:pPr>
    </w:p>
    <w:p w14:paraId="1834C1A7">
      <w:pPr>
        <w:spacing w:line="360" w:lineRule="auto"/>
        <w:ind w:firstLine="220"/>
        <w:jc w:val="center"/>
        <w:rPr>
          <w:rFonts w:hint="default"/>
          <w:sz w:val="24"/>
          <w:szCs w:val="24"/>
        </w:rPr>
      </w:pPr>
      <w:r>
        <w:rPr>
          <w:rFonts w:hint="default"/>
          <w:sz w:val="24"/>
          <w:szCs w:val="24"/>
        </w:rPr>
        <w:t># For every 5 iterations print iteration number and best fitness value</w:t>
      </w:r>
    </w:p>
    <w:p w14:paraId="32E47CE9">
      <w:pPr>
        <w:spacing w:line="360" w:lineRule="auto"/>
        <w:ind w:firstLine="220"/>
        <w:jc w:val="center"/>
        <w:rPr>
          <w:rFonts w:hint="default"/>
          <w:sz w:val="24"/>
          <w:szCs w:val="24"/>
        </w:rPr>
      </w:pPr>
      <w:r>
        <w:rPr>
          <w:rFonts w:hint="default"/>
          <w:sz w:val="24"/>
          <w:szCs w:val="24"/>
        </w:rPr>
        <w:t>if it % 5 == 0:</w:t>
      </w:r>
    </w:p>
    <w:p w14:paraId="31970F8B">
      <w:pPr>
        <w:spacing w:line="360" w:lineRule="auto"/>
        <w:ind w:firstLine="220"/>
        <w:jc w:val="center"/>
        <w:rPr>
          <w:rFonts w:hint="default"/>
          <w:sz w:val="24"/>
          <w:szCs w:val="24"/>
        </w:rPr>
      </w:pPr>
      <w:r>
        <w:rPr>
          <w:rFonts w:hint="default"/>
          <w:sz w:val="24"/>
          <w:szCs w:val="24"/>
        </w:rPr>
        <w:t>print("Iteration = " + str(it) + " best fitness = %f" % best_swarm_fitness)</w:t>
      </w:r>
    </w:p>
    <w:p w14:paraId="3DAF1BCF">
      <w:pPr>
        <w:spacing w:line="360" w:lineRule="auto"/>
        <w:ind w:firstLine="220"/>
        <w:jc w:val="center"/>
        <w:rPr>
          <w:rFonts w:hint="default"/>
          <w:sz w:val="24"/>
          <w:szCs w:val="24"/>
        </w:rPr>
      </w:pPr>
    </w:p>
    <w:p w14:paraId="54244F90">
      <w:pPr>
        <w:spacing w:line="360" w:lineRule="auto"/>
        <w:ind w:firstLine="220"/>
        <w:jc w:val="center"/>
        <w:rPr>
          <w:rFonts w:hint="default"/>
          <w:sz w:val="24"/>
          <w:szCs w:val="24"/>
        </w:rPr>
      </w:pPr>
      <w:r>
        <w:rPr>
          <w:rFonts w:hint="default"/>
          <w:sz w:val="24"/>
          <w:szCs w:val="24"/>
        </w:rPr>
        <w:t>w = wmax - ((wmax - wmin)/max_iter)*it</w:t>
      </w:r>
    </w:p>
    <w:p w14:paraId="16AB8235">
      <w:pPr>
        <w:spacing w:line="360" w:lineRule="auto"/>
        <w:ind w:firstLine="220"/>
        <w:jc w:val="center"/>
        <w:rPr>
          <w:rFonts w:hint="default"/>
          <w:sz w:val="24"/>
          <w:szCs w:val="24"/>
        </w:rPr>
      </w:pPr>
    </w:p>
    <w:p w14:paraId="43F375F3">
      <w:pPr>
        <w:spacing w:line="360" w:lineRule="auto"/>
        <w:ind w:firstLine="220"/>
        <w:jc w:val="center"/>
        <w:rPr>
          <w:rFonts w:hint="default"/>
          <w:sz w:val="24"/>
          <w:szCs w:val="24"/>
        </w:rPr>
      </w:pPr>
      <w:r>
        <w:rPr>
          <w:rFonts w:hint="default"/>
          <w:sz w:val="24"/>
          <w:szCs w:val="24"/>
        </w:rPr>
        <w:t>for i in range(num_particles):</w:t>
      </w:r>
    </w:p>
    <w:p w14:paraId="48A97D0B">
      <w:pPr>
        <w:spacing w:line="360" w:lineRule="auto"/>
        <w:ind w:firstLine="220"/>
        <w:jc w:val="center"/>
        <w:rPr>
          <w:rFonts w:hint="default"/>
          <w:sz w:val="24"/>
          <w:szCs w:val="24"/>
        </w:rPr>
      </w:pPr>
    </w:p>
    <w:p w14:paraId="44EACD96">
      <w:pPr>
        <w:spacing w:line="360" w:lineRule="auto"/>
        <w:ind w:firstLine="220"/>
        <w:jc w:val="center"/>
        <w:rPr>
          <w:rFonts w:hint="default"/>
          <w:sz w:val="24"/>
          <w:szCs w:val="24"/>
        </w:rPr>
      </w:pPr>
      <w:r>
        <w:rPr>
          <w:rFonts w:hint="default"/>
          <w:sz w:val="24"/>
          <w:szCs w:val="24"/>
        </w:rPr>
        <w:t># compute new velocity of current particle</w:t>
      </w:r>
    </w:p>
    <w:p w14:paraId="74D5352D">
      <w:pPr>
        <w:spacing w:line="360" w:lineRule="auto"/>
        <w:ind w:firstLine="220"/>
        <w:jc w:val="center"/>
        <w:rPr>
          <w:rFonts w:hint="default"/>
          <w:sz w:val="24"/>
          <w:szCs w:val="24"/>
        </w:rPr>
      </w:pPr>
      <w:r>
        <w:rPr>
          <w:rFonts w:hint="default"/>
          <w:sz w:val="24"/>
          <w:szCs w:val="24"/>
        </w:rPr>
        <w:t>swarm[i].velocity = (</w:t>
      </w:r>
    </w:p>
    <w:p w14:paraId="6B4E4945">
      <w:pPr>
        <w:spacing w:line="360" w:lineRule="auto"/>
        <w:ind w:firstLine="220"/>
        <w:jc w:val="center"/>
        <w:rPr>
          <w:rFonts w:hint="default"/>
          <w:sz w:val="24"/>
          <w:szCs w:val="24"/>
        </w:rPr>
      </w:pPr>
      <w:r>
        <w:rPr>
          <w:rFonts w:hint="default"/>
          <w:sz w:val="24"/>
          <w:szCs w:val="24"/>
        </w:rPr>
        <w:t>(w * swarm[i].velocity) +</w:t>
      </w:r>
    </w:p>
    <w:p w14:paraId="2FB97BB7">
      <w:pPr>
        <w:spacing w:line="360" w:lineRule="auto"/>
        <w:ind w:firstLine="220"/>
        <w:jc w:val="center"/>
        <w:rPr>
          <w:rFonts w:hint="default"/>
          <w:sz w:val="24"/>
          <w:szCs w:val="24"/>
        </w:rPr>
      </w:pPr>
      <w:r>
        <w:rPr>
          <w:rFonts w:hint="default"/>
          <w:sz w:val="24"/>
          <w:szCs w:val="24"/>
        </w:rPr>
        <w:t>(c1 * np.random.rand(dim) * (swarm[i].best_part_pos - swarm[i].position)) +</w:t>
      </w:r>
    </w:p>
    <w:p w14:paraId="2CF638DC">
      <w:pPr>
        <w:spacing w:line="360" w:lineRule="auto"/>
        <w:ind w:firstLine="220"/>
        <w:jc w:val="center"/>
        <w:rPr>
          <w:rFonts w:hint="default"/>
          <w:sz w:val="24"/>
          <w:szCs w:val="24"/>
        </w:rPr>
      </w:pPr>
      <w:r>
        <w:rPr>
          <w:rFonts w:hint="default"/>
          <w:sz w:val="24"/>
          <w:szCs w:val="24"/>
        </w:rPr>
        <w:t>(c2 * np.random.rand(dim) * (best_swarm_pos -swarm[i].position)))</w:t>
      </w:r>
    </w:p>
    <w:p w14:paraId="57CE043F">
      <w:pPr>
        <w:spacing w:line="360" w:lineRule="auto"/>
        <w:ind w:firstLine="220"/>
        <w:jc w:val="center"/>
        <w:rPr>
          <w:rFonts w:hint="default"/>
          <w:sz w:val="24"/>
          <w:szCs w:val="24"/>
        </w:rPr>
      </w:pPr>
    </w:p>
    <w:p w14:paraId="34130129">
      <w:pPr>
        <w:spacing w:line="360" w:lineRule="auto"/>
        <w:ind w:firstLine="220"/>
        <w:jc w:val="center"/>
        <w:rPr>
          <w:rFonts w:hint="default"/>
          <w:sz w:val="24"/>
          <w:szCs w:val="24"/>
        </w:rPr>
      </w:pPr>
      <w:r>
        <w:rPr>
          <w:rFonts w:hint="default"/>
          <w:sz w:val="24"/>
          <w:szCs w:val="24"/>
        </w:rPr>
        <w:t># compute new position using new velocity</w:t>
      </w:r>
    </w:p>
    <w:p w14:paraId="47E92EB6">
      <w:pPr>
        <w:spacing w:line="360" w:lineRule="auto"/>
        <w:ind w:firstLine="220"/>
        <w:jc w:val="center"/>
        <w:rPr>
          <w:rFonts w:hint="default"/>
          <w:sz w:val="24"/>
          <w:szCs w:val="24"/>
        </w:rPr>
      </w:pPr>
      <w:r>
        <w:rPr>
          <w:rFonts w:hint="default"/>
          <w:sz w:val="24"/>
          <w:szCs w:val="24"/>
        </w:rPr>
        <w:t>for k in range(dim):</w:t>
      </w:r>
    </w:p>
    <w:p w14:paraId="14134B77">
      <w:pPr>
        <w:spacing w:line="360" w:lineRule="auto"/>
        <w:ind w:firstLine="220"/>
        <w:jc w:val="center"/>
        <w:rPr>
          <w:rFonts w:hint="default"/>
          <w:sz w:val="24"/>
          <w:szCs w:val="24"/>
        </w:rPr>
      </w:pPr>
      <w:r>
        <w:rPr>
          <w:rFonts w:hint="default"/>
          <w:sz w:val="24"/>
          <w:szCs w:val="24"/>
        </w:rPr>
        <w:t>swarm[i].position[k] += swarm[i].velocity[k]</w:t>
      </w:r>
    </w:p>
    <w:p w14:paraId="1A3B92C9">
      <w:pPr>
        <w:spacing w:line="360" w:lineRule="auto"/>
        <w:ind w:firstLine="220"/>
        <w:jc w:val="center"/>
        <w:rPr>
          <w:rFonts w:hint="default"/>
          <w:sz w:val="24"/>
          <w:szCs w:val="24"/>
        </w:rPr>
      </w:pPr>
      <w:r>
        <w:rPr>
          <w:rFonts w:hint="default"/>
          <w:sz w:val="24"/>
          <w:szCs w:val="24"/>
        </w:rPr>
        <w:t>swarm[i].position[k] = np.maximum(swarm[i].position[k], vmin)</w:t>
      </w:r>
    </w:p>
    <w:p w14:paraId="52877AA2">
      <w:pPr>
        <w:spacing w:line="360" w:lineRule="auto"/>
        <w:ind w:firstLine="220"/>
        <w:jc w:val="center"/>
        <w:rPr>
          <w:rFonts w:hint="default"/>
          <w:sz w:val="24"/>
          <w:szCs w:val="24"/>
        </w:rPr>
      </w:pPr>
      <w:r>
        <w:rPr>
          <w:rFonts w:hint="default"/>
          <w:sz w:val="24"/>
          <w:szCs w:val="24"/>
        </w:rPr>
        <w:t>swarm[i].position[k] = np.minimum(swarm[i].position[k], vmax)</w:t>
      </w:r>
    </w:p>
    <w:p w14:paraId="0099287F">
      <w:pPr>
        <w:spacing w:line="360" w:lineRule="auto"/>
        <w:ind w:firstLine="220"/>
        <w:jc w:val="center"/>
        <w:rPr>
          <w:rFonts w:hint="default"/>
          <w:sz w:val="24"/>
          <w:szCs w:val="24"/>
        </w:rPr>
      </w:pPr>
    </w:p>
    <w:p w14:paraId="2FCE55D0">
      <w:pPr>
        <w:spacing w:line="360" w:lineRule="auto"/>
        <w:ind w:firstLine="220"/>
        <w:jc w:val="center"/>
        <w:rPr>
          <w:rFonts w:hint="default"/>
          <w:sz w:val="24"/>
          <w:szCs w:val="24"/>
        </w:rPr>
      </w:pPr>
      <w:r>
        <w:rPr>
          <w:rFonts w:hint="default"/>
          <w:sz w:val="24"/>
          <w:szCs w:val="24"/>
        </w:rPr>
        <w:t># compute fitness of new position</w:t>
      </w:r>
    </w:p>
    <w:p w14:paraId="79021977">
      <w:pPr>
        <w:spacing w:line="360" w:lineRule="auto"/>
        <w:ind w:firstLine="220"/>
        <w:jc w:val="center"/>
        <w:rPr>
          <w:rFonts w:hint="default"/>
          <w:sz w:val="24"/>
          <w:szCs w:val="24"/>
        </w:rPr>
      </w:pPr>
      <w:r>
        <w:rPr>
          <w:rFonts w:hint="default"/>
          <w:sz w:val="24"/>
          <w:szCs w:val="24"/>
        </w:rPr>
        <w:t>swarm[i].fitness = func(swarm[i].position)</w:t>
      </w:r>
    </w:p>
    <w:p w14:paraId="4B05CB17">
      <w:pPr>
        <w:spacing w:line="360" w:lineRule="auto"/>
        <w:ind w:firstLine="220"/>
        <w:jc w:val="center"/>
        <w:rPr>
          <w:rFonts w:hint="default"/>
          <w:sz w:val="24"/>
          <w:szCs w:val="24"/>
        </w:rPr>
      </w:pPr>
    </w:p>
    <w:p w14:paraId="7217200B">
      <w:pPr>
        <w:spacing w:line="360" w:lineRule="auto"/>
        <w:ind w:firstLine="220"/>
        <w:jc w:val="center"/>
        <w:rPr>
          <w:rFonts w:hint="default"/>
          <w:sz w:val="24"/>
          <w:szCs w:val="24"/>
        </w:rPr>
      </w:pPr>
      <w:r>
        <w:rPr>
          <w:rFonts w:hint="default"/>
          <w:sz w:val="24"/>
          <w:szCs w:val="24"/>
        </w:rPr>
        <w:t># check for local best particle</w:t>
      </w:r>
    </w:p>
    <w:p w14:paraId="722309F0">
      <w:pPr>
        <w:spacing w:line="360" w:lineRule="auto"/>
        <w:ind w:firstLine="220"/>
        <w:jc w:val="center"/>
        <w:rPr>
          <w:rFonts w:hint="default"/>
          <w:sz w:val="24"/>
          <w:szCs w:val="24"/>
        </w:rPr>
      </w:pPr>
      <w:r>
        <w:rPr>
          <w:rFonts w:hint="default"/>
          <w:sz w:val="24"/>
          <w:szCs w:val="24"/>
        </w:rPr>
        <w:t>if swarm[i].fitness &lt; swarm[i].best_part_fitness:</w:t>
      </w:r>
    </w:p>
    <w:p w14:paraId="08D49AB0">
      <w:pPr>
        <w:spacing w:line="360" w:lineRule="auto"/>
        <w:ind w:firstLine="220"/>
        <w:jc w:val="center"/>
        <w:rPr>
          <w:rFonts w:hint="default"/>
          <w:sz w:val="24"/>
          <w:szCs w:val="24"/>
        </w:rPr>
      </w:pPr>
      <w:r>
        <w:rPr>
          <w:rFonts w:hint="default"/>
          <w:sz w:val="24"/>
          <w:szCs w:val="24"/>
        </w:rPr>
        <w:t>swarm[i].best_part_fitness = swarm[i].fitness</w:t>
      </w:r>
    </w:p>
    <w:p w14:paraId="1663E870">
      <w:pPr>
        <w:spacing w:line="360" w:lineRule="auto"/>
        <w:ind w:firstLine="220"/>
        <w:jc w:val="center"/>
        <w:rPr>
          <w:rFonts w:hint="default"/>
          <w:sz w:val="24"/>
          <w:szCs w:val="24"/>
        </w:rPr>
      </w:pPr>
      <w:r>
        <w:rPr>
          <w:rFonts w:hint="default"/>
          <w:sz w:val="24"/>
          <w:szCs w:val="24"/>
        </w:rPr>
        <w:t>swarm[i].best_part_pos = np.copy(swarm[i].position)</w:t>
      </w:r>
    </w:p>
    <w:p w14:paraId="33309423">
      <w:pPr>
        <w:spacing w:line="360" w:lineRule="auto"/>
        <w:ind w:firstLine="220"/>
        <w:jc w:val="center"/>
        <w:rPr>
          <w:rFonts w:hint="default"/>
          <w:sz w:val="24"/>
          <w:szCs w:val="24"/>
        </w:rPr>
      </w:pPr>
    </w:p>
    <w:p w14:paraId="46BD71BF">
      <w:pPr>
        <w:spacing w:line="360" w:lineRule="auto"/>
        <w:ind w:firstLine="220"/>
        <w:jc w:val="center"/>
        <w:rPr>
          <w:rFonts w:hint="default"/>
          <w:sz w:val="24"/>
          <w:szCs w:val="24"/>
        </w:rPr>
      </w:pPr>
      <w:r>
        <w:rPr>
          <w:rFonts w:hint="default"/>
          <w:sz w:val="24"/>
          <w:szCs w:val="24"/>
        </w:rPr>
        <w:t># check for global best particle</w:t>
      </w:r>
    </w:p>
    <w:p w14:paraId="6367D4F0">
      <w:pPr>
        <w:spacing w:line="360" w:lineRule="auto"/>
        <w:ind w:firstLine="220"/>
        <w:jc w:val="center"/>
        <w:rPr>
          <w:rFonts w:hint="default"/>
          <w:sz w:val="24"/>
          <w:szCs w:val="24"/>
        </w:rPr>
      </w:pPr>
      <w:r>
        <w:rPr>
          <w:rFonts w:hint="default"/>
          <w:sz w:val="24"/>
          <w:szCs w:val="24"/>
        </w:rPr>
        <w:t>if swarm[i].fitness &lt; best_swarm_fitness:</w:t>
      </w:r>
    </w:p>
    <w:p w14:paraId="73E7D8B2">
      <w:pPr>
        <w:spacing w:line="360" w:lineRule="auto"/>
        <w:ind w:firstLine="220"/>
        <w:jc w:val="center"/>
        <w:rPr>
          <w:rFonts w:hint="default"/>
          <w:sz w:val="24"/>
          <w:szCs w:val="24"/>
        </w:rPr>
      </w:pPr>
      <w:r>
        <w:rPr>
          <w:rFonts w:hint="default"/>
          <w:sz w:val="24"/>
          <w:szCs w:val="24"/>
        </w:rPr>
        <w:t>best_swarm_fitness = swarm[i].fitness</w:t>
      </w:r>
    </w:p>
    <w:p w14:paraId="0AC18298">
      <w:pPr>
        <w:spacing w:line="360" w:lineRule="auto"/>
        <w:ind w:firstLine="220"/>
        <w:jc w:val="center"/>
        <w:rPr>
          <w:rFonts w:hint="default"/>
          <w:sz w:val="24"/>
          <w:szCs w:val="24"/>
        </w:rPr>
      </w:pPr>
      <w:r>
        <w:rPr>
          <w:rFonts w:hint="default"/>
          <w:sz w:val="24"/>
          <w:szCs w:val="24"/>
        </w:rPr>
        <w:t>best_swarm_pos = np.copy(swarm[i].position)</w:t>
      </w:r>
    </w:p>
    <w:p w14:paraId="4C09F22C">
      <w:pPr>
        <w:spacing w:line="360" w:lineRule="auto"/>
        <w:ind w:firstLine="220"/>
        <w:jc w:val="center"/>
        <w:rPr>
          <w:rFonts w:hint="default"/>
          <w:sz w:val="24"/>
          <w:szCs w:val="24"/>
        </w:rPr>
      </w:pPr>
    </w:p>
    <w:p w14:paraId="1D19061D">
      <w:pPr>
        <w:spacing w:line="360" w:lineRule="auto"/>
        <w:ind w:firstLine="220"/>
        <w:jc w:val="center"/>
        <w:rPr>
          <w:rFonts w:hint="default"/>
          <w:sz w:val="24"/>
          <w:szCs w:val="24"/>
        </w:rPr>
      </w:pPr>
      <w:r>
        <w:rPr>
          <w:rFonts w:hint="default"/>
          <w:sz w:val="24"/>
          <w:szCs w:val="24"/>
        </w:rPr>
        <w:t>it += 1</w:t>
      </w:r>
    </w:p>
    <w:p w14:paraId="7B3EA93E">
      <w:pPr>
        <w:spacing w:line="360" w:lineRule="auto"/>
        <w:ind w:firstLine="220"/>
        <w:jc w:val="center"/>
        <w:rPr>
          <w:rFonts w:hint="default"/>
          <w:sz w:val="24"/>
          <w:szCs w:val="24"/>
        </w:rPr>
      </w:pPr>
    </w:p>
    <w:p w14:paraId="25962C89">
      <w:pPr>
        <w:spacing w:line="360" w:lineRule="auto"/>
        <w:ind w:firstLine="220"/>
        <w:jc w:val="center"/>
        <w:rPr>
          <w:rFonts w:hint="default"/>
          <w:sz w:val="24"/>
          <w:szCs w:val="24"/>
        </w:rPr>
      </w:pPr>
      <w:r>
        <w:rPr>
          <w:rFonts w:hint="default"/>
          <w:sz w:val="24"/>
          <w:szCs w:val="24"/>
        </w:rPr>
        <w:t>gbest ={}</w:t>
      </w:r>
    </w:p>
    <w:p w14:paraId="130E5508">
      <w:pPr>
        <w:spacing w:line="360" w:lineRule="auto"/>
        <w:ind w:firstLine="220"/>
        <w:jc w:val="center"/>
        <w:rPr>
          <w:rFonts w:hint="default"/>
          <w:sz w:val="24"/>
          <w:szCs w:val="24"/>
        </w:rPr>
      </w:pPr>
      <w:r>
        <w:rPr>
          <w:rFonts w:hint="default"/>
          <w:sz w:val="24"/>
          <w:szCs w:val="24"/>
        </w:rPr>
        <w:t>gbest["position"] = best_swarm_pos</w:t>
      </w:r>
    </w:p>
    <w:p w14:paraId="543B9A18">
      <w:pPr>
        <w:spacing w:line="360" w:lineRule="auto"/>
        <w:ind w:firstLine="220"/>
        <w:jc w:val="center"/>
        <w:rPr>
          <w:rFonts w:hint="default"/>
          <w:sz w:val="24"/>
          <w:szCs w:val="24"/>
        </w:rPr>
      </w:pPr>
      <w:r>
        <w:rPr>
          <w:rFonts w:hint="default"/>
          <w:sz w:val="24"/>
          <w:szCs w:val="24"/>
        </w:rPr>
        <w:t>gbest["cost"] = best_swarm_fitness</w:t>
      </w:r>
    </w:p>
    <w:p w14:paraId="58E4A05A">
      <w:pPr>
        <w:spacing w:line="360" w:lineRule="auto"/>
        <w:ind w:firstLine="220"/>
        <w:jc w:val="center"/>
        <w:rPr>
          <w:rFonts w:hint="default"/>
          <w:sz w:val="24"/>
          <w:szCs w:val="24"/>
        </w:rPr>
      </w:pPr>
    </w:p>
    <w:p w14:paraId="2E385011">
      <w:pPr>
        <w:spacing w:line="360" w:lineRule="auto"/>
        <w:ind w:firstLine="220"/>
        <w:jc w:val="center"/>
        <w:rPr>
          <w:rFonts w:hint="default"/>
          <w:sz w:val="24"/>
          <w:szCs w:val="24"/>
        </w:rPr>
      </w:pPr>
      <w:r>
        <w:rPr>
          <w:rFonts w:hint="default"/>
          <w:sz w:val="24"/>
          <w:szCs w:val="24"/>
        </w:rPr>
        <w:t>return gbest</w:t>
      </w:r>
    </w:p>
    <w:p w14:paraId="65F11608">
      <w:pPr>
        <w:spacing w:line="360" w:lineRule="auto"/>
        <w:ind w:firstLine="220"/>
        <w:jc w:val="center"/>
        <w:rPr>
          <w:rFonts w:hint="default"/>
          <w:sz w:val="24"/>
          <w:szCs w:val="24"/>
        </w:rPr>
      </w:pPr>
    </w:p>
    <w:p w14:paraId="739C1881">
      <w:pPr>
        <w:spacing w:line="360" w:lineRule="auto"/>
        <w:ind w:firstLine="220"/>
        <w:jc w:val="center"/>
        <w:rPr>
          <w:rFonts w:hint="default"/>
          <w:sz w:val="24"/>
          <w:szCs w:val="24"/>
        </w:rPr>
      </w:pPr>
    </w:p>
    <w:p w14:paraId="3DC4A96D">
      <w:pPr>
        <w:spacing w:line="360" w:lineRule="auto"/>
        <w:ind w:firstLine="220"/>
        <w:jc w:val="center"/>
        <w:rPr>
          <w:rFonts w:hint="default"/>
          <w:sz w:val="24"/>
          <w:szCs w:val="24"/>
        </w:rPr>
      </w:pPr>
    </w:p>
    <w:p w14:paraId="40748310">
      <w:pPr>
        <w:spacing w:line="360" w:lineRule="auto"/>
        <w:ind w:firstLine="220"/>
        <w:jc w:val="center"/>
        <w:rPr>
          <w:rFonts w:hint="default"/>
          <w:sz w:val="24"/>
          <w:szCs w:val="24"/>
        </w:rPr>
      </w:pPr>
    </w:p>
    <w:p w14:paraId="3A67A956">
      <w:pPr>
        <w:spacing w:line="360" w:lineRule="auto"/>
        <w:ind w:firstLine="220"/>
        <w:jc w:val="center"/>
        <w:rPr>
          <w:rFonts w:hint="default"/>
          <w:sz w:val="24"/>
          <w:szCs w:val="24"/>
        </w:rPr>
      </w:pPr>
    </w:p>
    <w:p w14:paraId="34C42A23">
      <w:pPr>
        <w:spacing w:line="360" w:lineRule="auto"/>
        <w:ind w:firstLine="220"/>
        <w:jc w:val="center"/>
        <w:rPr>
          <w:rFonts w:hint="default"/>
          <w:sz w:val="24"/>
          <w:szCs w:val="24"/>
        </w:rPr>
      </w:pPr>
    </w:p>
    <w:p w14:paraId="0405C0FA">
      <w:pPr>
        <w:spacing w:line="360" w:lineRule="auto"/>
        <w:ind w:firstLine="220"/>
        <w:jc w:val="center"/>
        <w:rPr>
          <w:rFonts w:hint="default"/>
          <w:sz w:val="24"/>
          <w:szCs w:val="24"/>
        </w:rPr>
      </w:pPr>
    </w:p>
    <w:p w14:paraId="3986491E">
      <w:pPr>
        <w:spacing w:line="360" w:lineRule="auto"/>
        <w:ind w:firstLine="220"/>
        <w:jc w:val="center"/>
        <w:rPr>
          <w:rFonts w:hint="default"/>
          <w:sz w:val="24"/>
          <w:szCs w:val="24"/>
        </w:rPr>
      </w:pPr>
    </w:p>
    <w:p w14:paraId="5DE39CE9">
      <w:pPr>
        <w:spacing w:line="360" w:lineRule="auto"/>
        <w:ind w:firstLine="220"/>
        <w:jc w:val="center"/>
        <w:rPr>
          <w:rFonts w:hint="default"/>
          <w:sz w:val="24"/>
          <w:szCs w:val="24"/>
        </w:rPr>
      </w:pPr>
    </w:p>
    <w:p w14:paraId="13BDE287">
      <w:pPr>
        <w:spacing w:line="360" w:lineRule="auto"/>
        <w:ind w:firstLine="220"/>
        <w:jc w:val="center"/>
        <w:rPr>
          <w:rFonts w:hint="default"/>
          <w:sz w:val="24"/>
          <w:szCs w:val="24"/>
        </w:rPr>
      </w:pPr>
    </w:p>
    <w:p w14:paraId="163B639E">
      <w:pPr>
        <w:spacing w:line="360" w:lineRule="auto"/>
        <w:jc w:val="both"/>
        <w:rPr>
          <w:rFonts w:hint="default"/>
          <w:sz w:val="24"/>
          <w:szCs w:val="24"/>
        </w:rPr>
      </w:pPr>
    </w:p>
    <w:p w14:paraId="1244DAF6">
      <w:pPr>
        <w:spacing w:line="360" w:lineRule="auto"/>
        <w:jc w:val="both"/>
        <w:rPr>
          <w:rFonts w:hint="default"/>
          <w:sz w:val="24"/>
          <w:szCs w:val="24"/>
        </w:rPr>
      </w:pPr>
    </w:p>
    <w:p w14:paraId="5F59E750">
      <w:pPr>
        <w:spacing w:line="360" w:lineRule="auto"/>
        <w:ind w:firstLine="220"/>
        <w:jc w:val="center"/>
        <w:rPr>
          <w:rFonts w:hint="default"/>
          <w:sz w:val="24"/>
          <w:szCs w:val="24"/>
        </w:rPr>
        <w:sectPr>
          <w:footerReference r:id="rId38" w:type="first"/>
          <w:footerReference r:id="rId37" w:type="default"/>
          <w:pgSz w:w="12240" w:h="15840"/>
          <w:pgMar w:top="1320" w:right="360" w:bottom="1000" w:left="720" w:header="0" w:footer="807" w:gutter="0"/>
          <w:pgBorders>
            <w:top w:val="single" w:color="auto" w:sz="4" w:space="1"/>
            <w:left w:val="single" w:color="auto" w:sz="4" w:space="4"/>
            <w:bottom w:val="single" w:color="auto" w:sz="4" w:space="1"/>
            <w:right w:val="single" w:color="auto" w:sz="4" w:space="4"/>
          </w:pgBorders>
          <w:pgNumType w:fmt="decimal"/>
          <w:cols w:space="720" w:num="1"/>
          <w:formProt w:val="0"/>
          <w:docGrid w:linePitch="100" w:charSpace="0"/>
        </w:sectPr>
      </w:pPr>
    </w:p>
    <w:p w14:paraId="30348AB3">
      <w:pPr>
        <w:pStyle w:val="8"/>
        <w:rPr>
          <w:sz w:val="28"/>
        </w:rPr>
      </w:pPr>
    </w:p>
    <w:p w14:paraId="57C5ED1B">
      <w:pPr>
        <w:pStyle w:val="8"/>
        <w:rPr>
          <w:sz w:val="28"/>
        </w:rPr>
      </w:pPr>
    </w:p>
    <w:p w14:paraId="2E8874AC">
      <w:pPr>
        <w:pStyle w:val="8"/>
        <w:spacing w:before="14" w:after="0"/>
        <w:rPr>
          <w:sz w:val="28"/>
        </w:rPr>
      </w:pPr>
    </w:p>
    <w:p w14:paraId="327D37B8">
      <w:pPr>
        <w:pStyle w:val="4"/>
        <w:numPr>
          <w:ilvl w:val="1"/>
          <w:numId w:val="12"/>
        </w:numPr>
        <w:tabs>
          <w:tab w:val="left" w:pos="1136"/>
        </w:tabs>
        <w:spacing w:before="0" w:after="0" w:line="240" w:lineRule="auto"/>
        <w:ind w:left="1136" w:right="0" w:hanging="416"/>
        <w:jc w:val="left"/>
      </w:pPr>
      <w:bookmarkStart w:id="31" w:name="_TOC_250002"/>
      <w:r>
        <w:rPr>
          <w:spacing w:val="-2"/>
        </w:rPr>
        <w:t>I</w:t>
      </w:r>
      <w:bookmarkEnd w:id="31"/>
      <w:r>
        <w:rPr>
          <w:spacing w:val="-2"/>
        </w:rPr>
        <w:t>ntroduction</w:t>
      </w:r>
    </w:p>
    <w:p w14:paraId="74DB52E7">
      <w:pPr>
        <w:pStyle w:val="2"/>
        <w:spacing w:line="408" w:lineRule="auto"/>
        <w:ind w:left="0" w:leftChars="0" w:right="4952" w:firstLine="0" w:firstLineChars="0"/>
        <w:jc w:val="left"/>
        <w:rPr>
          <w:rFonts w:hint="default"/>
          <w:spacing w:val="-4"/>
          <w:lang w:val="en-US"/>
        </w:rPr>
      </w:pPr>
      <w:r>
        <w:br w:type="column"/>
      </w:r>
      <w:bookmarkStart w:id="32" w:name="CHAPTER_–_5_____________________________"/>
      <w:bookmarkEnd w:id="32"/>
      <w:r>
        <w:rPr>
          <w:spacing w:val="-2"/>
        </w:rPr>
        <w:t>CHAPTER</w:t>
      </w:r>
      <w:r>
        <w:rPr>
          <w:spacing w:val="-18"/>
        </w:rPr>
        <w:t xml:space="preserve"> </w:t>
      </w:r>
      <w:r>
        <w:rPr>
          <w:spacing w:val="-2"/>
        </w:rPr>
        <w:t>–</w:t>
      </w:r>
      <w:r>
        <w:rPr>
          <w:spacing w:val="-19"/>
        </w:rPr>
        <w:t xml:space="preserve"> </w:t>
      </w:r>
      <w:r>
        <w:rPr>
          <w:spacing w:val="-2"/>
        </w:rPr>
        <w:t xml:space="preserve">5 </w:t>
      </w:r>
      <w:r>
        <w:t>WORK</w:t>
      </w:r>
      <w:r>
        <w:rPr>
          <w:spacing w:val="-19"/>
        </w:rPr>
        <w:t xml:space="preserve"> </w:t>
      </w:r>
      <w:r>
        <w:rPr>
          <w:spacing w:val="-4"/>
        </w:rPr>
        <w:t>PLA</w:t>
      </w:r>
      <w:r>
        <w:rPr>
          <w:rFonts w:hint="default"/>
          <w:spacing w:val="-4"/>
          <w:lang w:val="en-US"/>
        </w:rPr>
        <w:t>N</w:t>
      </w:r>
    </w:p>
    <w:p w14:paraId="4F92AD5C">
      <w:pPr>
        <w:sectPr>
          <w:type w:val="continuous"/>
          <w:pgSz w:w="12240" w:h="15840"/>
          <w:pgMar w:top="1320" w:right="360" w:bottom="1000" w:left="720" w:header="0" w:footer="807" w:gutter="0"/>
          <w:pgBorders>
            <w:top w:val="single" w:color="auto" w:sz="4" w:space="1"/>
            <w:left w:val="single" w:color="auto" w:sz="4" w:space="4"/>
            <w:bottom w:val="single" w:color="auto" w:sz="4" w:space="1"/>
            <w:right w:val="single" w:color="auto" w:sz="4" w:space="4"/>
          </w:pgBorders>
          <w:cols w:equalWidth="0" w:num="2">
            <w:col w:w="2710" w:space="798"/>
            <w:col w:w="7751"/>
          </w:cols>
          <w:formProt w:val="0"/>
          <w:docGrid w:linePitch="100" w:charSpace="0"/>
        </w:sectPr>
      </w:pPr>
    </w:p>
    <w:p w14:paraId="222B9F51">
      <w:pPr>
        <w:pStyle w:val="8"/>
        <w:spacing w:before="3" w:after="0"/>
        <w:rPr>
          <w:b/>
        </w:rPr>
      </w:pPr>
    </w:p>
    <w:p w14:paraId="6160F3B0">
      <w:pPr>
        <w:pStyle w:val="8"/>
        <w:spacing w:line="360" w:lineRule="auto"/>
        <w:ind w:left="720" w:right="1370"/>
        <w:jc w:val="both"/>
      </w:pPr>
      <w:r>
        <w:rPr>
          <w:color w:val="1F2022"/>
        </w:rPr>
        <w:t>A</w:t>
      </w:r>
      <w:r>
        <w:rPr>
          <w:color w:val="1F2022"/>
          <w:spacing w:val="-9"/>
        </w:rPr>
        <w:t xml:space="preserve"> </w:t>
      </w:r>
      <w:r>
        <w:rPr>
          <w:color w:val="1F2022"/>
        </w:rPr>
        <w:t>project</w:t>
      </w:r>
      <w:r>
        <w:rPr>
          <w:color w:val="1F2022"/>
          <w:spacing w:val="-3"/>
        </w:rPr>
        <w:t xml:space="preserve"> </w:t>
      </w:r>
      <w:r>
        <w:rPr>
          <w:color w:val="1F2022"/>
        </w:rPr>
        <w:t>work</w:t>
      </w:r>
      <w:r>
        <w:rPr>
          <w:color w:val="1F2022"/>
          <w:spacing w:val="-6"/>
        </w:rPr>
        <w:t xml:space="preserve"> </w:t>
      </w:r>
      <w:r>
        <w:rPr>
          <w:color w:val="1F2022"/>
        </w:rPr>
        <w:t>plan</w:t>
      </w:r>
      <w:r>
        <w:rPr>
          <w:color w:val="1F2022"/>
          <w:spacing w:val="-6"/>
        </w:rPr>
        <w:t xml:space="preserve"> </w:t>
      </w:r>
      <w:r>
        <w:rPr>
          <w:color w:val="1F2022"/>
        </w:rPr>
        <w:t>allows</w:t>
      </w:r>
      <w:r>
        <w:rPr>
          <w:color w:val="1F2022"/>
          <w:spacing w:val="-6"/>
        </w:rPr>
        <w:t xml:space="preserve"> </w:t>
      </w:r>
      <w:r>
        <w:rPr>
          <w:color w:val="1F2022"/>
        </w:rPr>
        <w:t>you</w:t>
      </w:r>
      <w:r>
        <w:rPr>
          <w:color w:val="1F2022"/>
          <w:spacing w:val="-1"/>
        </w:rPr>
        <w:t xml:space="preserve"> </w:t>
      </w:r>
      <w:r>
        <w:rPr>
          <w:color w:val="1F2022"/>
        </w:rPr>
        <w:t>to</w:t>
      </w:r>
      <w:r>
        <w:rPr>
          <w:color w:val="1F2022"/>
          <w:spacing w:val="-8"/>
        </w:rPr>
        <w:t xml:space="preserve"> </w:t>
      </w:r>
      <w:r>
        <w:rPr>
          <w:color w:val="1F2022"/>
        </w:rPr>
        <w:t>outline</w:t>
      </w:r>
      <w:r>
        <w:rPr>
          <w:color w:val="1F2022"/>
          <w:spacing w:val="-9"/>
        </w:rPr>
        <w:t xml:space="preserve"> </w:t>
      </w:r>
      <w:r>
        <w:rPr>
          <w:color w:val="1F2022"/>
        </w:rPr>
        <w:t>the</w:t>
      </w:r>
      <w:r>
        <w:rPr>
          <w:color w:val="1F2022"/>
          <w:spacing w:val="-7"/>
        </w:rPr>
        <w:t xml:space="preserve"> </w:t>
      </w:r>
      <w:r>
        <w:rPr>
          <w:color w:val="1F2022"/>
        </w:rPr>
        <w:t>requirements</w:t>
      </w:r>
      <w:r>
        <w:rPr>
          <w:color w:val="1F2022"/>
          <w:spacing w:val="-8"/>
        </w:rPr>
        <w:t xml:space="preserve"> </w:t>
      </w:r>
      <w:r>
        <w:rPr>
          <w:color w:val="1F2022"/>
        </w:rPr>
        <w:t>of</w:t>
      </w:r>
      <w:r>
        <w:rPr>
          <w:color w:val="1F2022"/>
          <w:spacing w:val="-7"/>
        </w:rPr>
        <w:t xml:space="preserve"> </w:t>
      </w:r>
      <w:r>
        <w:rPr>
          <w:color w:val="1F2022"/>
        </w:rPr>
        <w:t>a</w:t>
      </w:r>
      <w:r>
        <w:rPr>
          <w:color w:val="1F2022"/>
          <w:spacing w:val="-4"/>
        </w:rPr>
        <w:t xml:space="preserve"> </w:t>
      </w:r>
      <w:r>
        <w:rPr>
          <w:color w:val="1F2022"/>
        </w:rPr>
        <w:t>project,</w:t>
      </w:r>
      <w:r>
        <w:rPr>
          <w:color w:val="1F2022"/>
          <w:spacing w:val="-6"/>
        </w:rPr>
        <w:t xml:space="preserve"> </w:t>
      </w:r>
      <w:r>
        <w:rPr>
          <w:color w:val="1F2022"/>
        </w:rPr>
        <w:t>project</w:t>
      </w:r>
      <w:r>
        <w:rPr>
          <w:color w:val="1F2022"/>
          <w:spacing w:val="-1"/>
        </w:rPr>
        <w:t xml:space="preserve"> </w:t>
      </w:r>
      <w:r>
        <w:rPr>
          <w:color w:val="1F2022"/>
        </w:rPr>
        <w:t>planning</w:t>
      </w:r>
      <w:r>
        <w:rPr>
          <w:color w:val="1F2022"/>
          <w:spacing w:val="-8"/>
        </w:rPr>
        <w:t xml:space="preserve"> </w:t>
      </w:r>
      <w:r>
        <w:rPr>
          <w:color w:val="1F2022"/>
        </w:rPr>
        <w:t>steps, goals, and team members involved in</w:t>
      </w:r>
      <w:r>
        <w:rPr>
          <w:color w:val="1F2022"/>
          <w:spacing w:val="-2"/>
        </w:rPr>
        <w:t xml:space="preserve"> </w:t>
      </w:r>
      <w:r>
        <w:rPr>
          <w:color w:val="1F2022"/>
        </w:rPr>
        <w:t>the project.Within</w:t>
      </w:r>
      <w:r>
        <w:rPr>
          <w:color w:val="1F2022"/>
          <w:spacing w:val="-2"/>
        </w:rPr>
        <w:t xml:space="preserve"> </w:t>
      </w:r>
      <w:r>
        <w:rPr>
          <w:color w:val="1F2022"/>
        </w:rPr>
        <w:t>each goal, you're going to</w:t>
      </w:r>
      <w:r>
        <w:rPr>
          <w:color w:val="1F2022"/>
          <w:spacing w:val="-2"/>
        </w:rPr>
        <w:t xml:space="preserve"> </w:t>
      </w:r>
      <w:r>
        <w:rPr>
          <w:color w:val="1F2022"/>
        </w:rPr>
        <w:t>outline the necessary Key Action Steps</w:t>
      </w:r>
      <w:r>
        <w:rPr>
          <w:color w:val="1F2022"/>
          <w:spacing w:val="-2"/>
        </w:rPr>
        <w:t xml:space="preserve"> </w:t>
      </w:r>
      <w:r>
        <w:rPr>
          <w:color w:val="1F2022"/>
        </w:rPr>
        <w:t>in project planning, the requirements, and who's involved in</w:t>
      </w:r>
      <w:r>
        <w:rPr>
          <w:color w:val="1F2022"/>
          <w:spacing w:val="-2"/>
        </w:rPr>
        <w:t xml:space="preserve"> </w:t>
      </w:r>
      <w:r>
        <w:rPr>
          <w:color w:val="1F2022"/>
        </w:rPr>
        <w:t>each action step.</w:t>
      </w:r>
    </w:p>
    <w:p w14:paraId="0697A453">
      <w:pPr>
        <w:pStyle w:val="8"/>
        <w:spacing w:before="136" w:after="0"/>
      </w:pPr>
    </w:p>
    <w:p w14:paraId="2C96B297">
      <w:pPr>
        <w:pStyle w:val="4"/>
        <w:numPr>
          <w:ilvl w:val="1"/>
          <w:numId w:val="12"/>
        </w:numPr>
        <w:tabs>
          <w:tab w:val="left" w:pos="1136"/>
        </w:tabs>
        <w:spacing w:before="0" w:after="0" w:line="240" w:lineRule="auto"/>
        <w:ind w:left="1136" w:right="0" w:hanging="416"/>
        <w:jc w:val="left"/>
        <w:rPr>
          <w:color w:val="1F2022"/>
        </w:rPr>
      </w:pPr>
      <w:bookmarkStart w:id="33" w:name="_TOC_250001"/>
      <w:r>
        <w:rPr>
          <w:color w:val="1F2022"/>
        </w:rPr>
        <w:t>Work</w:t>
      </w:r>
      <w:r>
        <w:rPr>
          <w:color w:val="1F2022"/>
          <w:spacing w:val="-11"/>
        </w:rPr>
        <w:t xml:space="preserve"> </w:t>
      </w:r>
      <w:r>
        <w:rPr>
          <w:color w:val="1F2022"/>
        </w:rPr>
        <w:t>Breakdown</w:t>
      </w:r>
      <w:r>
        <w:rPr>
          <w:color w:val="1F2022"/>
          <w:spacing w:val="-14"/>
        </w:rPr>
        <w:t xml:space="preserve"> </w:t>
      </w:r>
      <w:bookmarkEnd w:id="33"/>
      <w:r>
        <w:rPr>
          <w:color w:val="1F2022"/>
          <w:spacing w:val="-2"/>
        </w:rPr>
        <w:t>Structure</w:t>
      </w:r>
    </w:p>
    <w:p w14:paraId="0381C88D">
      <w:pPr>
        <w:pStyle w:val="8"/>
        <w:spacing w:before="277" w:after="0" w:line="360" w:lineRule="auto"/>
        <w:ind w:left="720" w:right="1077"/>
        <w:jc w:val="both"/>
      </w:pPr>
      <w:r>
        <w:t>In order to develop this system, we gave enormous importance to scheduling because we believed if</w:t>
      </w:r>
      <w:r>
        <w:rPr>
          <w:spacing w:val="-3"/>
        </w:rPr>
        <w:t xml:space="preserve"> </w:t>
      </w:r>
      <w:r>
        <w:t>we</w:t>
      </w:r>
      <w:r>
        <w:rPr>
          <w:spacing w:val="-3"/>
        </w:rPr>
        <w:t xml:space="preserve"> </w:t>
      </w:r>
      <w:r>
        <w:t>want to</w:t>
      </w:r>
      <w:r>
        <w:rPr>
          <w:spacing w:val="-2"/>
        </w:rPr>
        <w:t xml:space="preserve"> </w:t>
      </w:r>
      <w:r>
        <w:t>provide</w:t>
      </w:r>
      <w:r>
        <w:rPr>
          <w:spacing w:val="-3"/>
        </w:rPr>
        <w:t xml:space="preserve"> </w:t>
      </w:r>
      <w:r>
        <w:t>the</w:t>
      </w:r>
      <w:r>
        <w:rPr>
          <w:spacing w:val="-3"/>
        </w:rPr>
        <w:t xml:space="preserve"> </w:t>
      </w:r>
      <w:r>
        <w:t>best</w:t>
      </w:r>
      <w:r>
        <w:rPr>
          <w:spacing w:val="-4"/>
        </w:rPr>
        <w:t xml:space="preserve"> </w:t>
      </w:r>
      <w:r>
        <w:t>of quality</w:t>
      </w:r>
      <w:r>
        <w:rPr>
          <w:spacing w:val="-7"/>
        </w:rPr>
        <w:t xml:space="preserve"> </w:t>
      </w:r>
      <w:r>
        <w:t>in</w:t>
      </w:r>
      <w:r>
        <w:rPr>
          <w:spacing w:val="-2"/>
        </w:rPr>
        <w:t xml:space="preserve"> </w:t>
      </w:r>
      <w:r>
        <w:t>a</w:t>
      </w:r>
      <w:r>
        <w:rPr>
          <w:spacing w:val="-1"/>
        </w:rPr>
        <w:t xml:space="preserve"> </w:t>
      </w:r>
      <w:r>
        <w:t>given</w:t>
      </w:r>
      <w:r>
        <w:rPr>
          <w:spacing w:val="-2"/>
        </w:rPr>
        <w:t xml:space="preserve"> </w:t>
      </w:r>
      <w:r>
        <w:t>period of</w:t>
      </w:r>
      <w:r>
        <w:rPr>
          <w:spacing w:val="-3"/>
        </w:rPr>
        <w:t xml:space="preserve"> </w:t>
      </w:r>
      <w:r>
        <w:t>time</w:t>
      </w:r>
      <w:r>
        <w:rPr>
          <w:spacing w:val="-3"/>
        </w:rPr>
        <w:t xml:space="preserve"> </w:t>
      </w:r>
      <w:r>
        <w:t>then</w:t>
      </w:r>
      <w:r>
        <w:rPr>
          <w:spacing w:val="-2"/>
        </w:rPr>
        <w:t xml:space="preserve"> </w:t>
      </w:r>
      <w:r>
        <w:t>we</w:t>
      </w:r>
      <w:r>
        <w:rPr>
          <w:spacing w:val="-1"/>
        </w:rPr>
        <w:t xml:space="preserve"> </w:t>
      </w:r>
      <w:r>
        <w:t>must</w:t>
      </w:r>
      <w:r>
        <w:rPr>
          <w:spacing w:val="-4"/>
        </w:rPr>
        <w:t xml:space="preserve"> </w:t>
      </w:r>
      <w:r>
        <w:t xml:space="preserve">give due importance to scheduling which also helped us to achieve a better results. we observe the entire work structure, meaning how the scheduling was maintained throughout the developmental </w:t>
      </w:r>
      <w:r>
        <w:rPr>
          <w:spacing w:val="-2"/>
        </w:rPr>
        <w:t>phase.</w:t>
      </w:r>
    </w:p>
    <w:p w14:paraId="126E4406">
      <w:pPr>
        <w:pStyle w:val="8"/>
        <w:spacing w:before="188" w:after="0"/>
        <w:rPr>
          <w:sz w:val="24"/>
          <w:szCs w:val="24"/>
        </w:rPr>
      </w:pPr>
    </w:p>
    <w:tbl>
      <w:tblPr>
        <w:tblStyle w:val="7"/>
        <w:tblW w:w="9576" w:type="dxa"/>
        <w:tblInd w:w="622" w:type="dxa"/>
        <w:tblLayout w:type="fixed"/>
        <w:tblCellMar>
          <w:top w:w="0" w:type="dxa"/>
          <w:left w:w="5" w:type="dxa"/>
          <w:bottom w:w="0" w:type="dxa"/>
          <w:right w:w="5" w:type="dxa"/>
        </w:tblCellMar>
      </w:tblPr>
      <w:tblGrid>
        <w:gridCol w:w="1668"/>
        <w:gridCol w:w="5812"/>
        <w:gridCol w:w="2096"/>
      </w:tblGrid>
      <w:tr w14:paraId="77C4722A">
        <w:tblPrEx>
          <w:tblCellMar>
            <w:top w:w="0" w:type="dxa"/>
            <w:left w:w="5" w:type="dxa"/>
            <w:bottom w:w="0" w:type="dxa"/>
            <w:right w:w="5" w:type="dxa"/>
          </w:tblCellMar>
        </w:tblPrEx>
        <w:trPr>
          <w:trHeight w:val="481" w:hRule="atLeast"/>
        </w:trPr>
        <w:tc>
          <w:tcPr>
            <w:tcW w:w="1668" w:type="dxa"/>
            <w:tcBorders>
              <w:top w:val="single" w:color="000000" w:sz="4" w:space="0"/>
              <w:left w:val="single" w:color="000000" w:sz="4" w:space="0"/>
              <w:bottom w:val="single" w:color="000000" w:sz="4" w:space="0"/>
              <w:right w:val="single" w:color="000000" w:sz="4" w:space="0"/>
            </w:tcBorders>
          </w:tcPr>
          <w:p w14:paraId="6F49ACDA">
            <w:pPr>
              <w:pStyle w:val="25"/>
              <w:spacing w:line="316" w:lineRule="exact"/>
              <w:ind w:left="112" w:right="0"/>
              <w:rPr>
                <w:sz w:val="24"/>
                <w:szCs w:val="24"/>
              </w:rPr>
            </w:pPr>
            <w:r>
              <w:rPr>
                <w:spacing w:val="-2"/>
                <w:kern w:val="0"/>
                <w:sz w:val="24"/>
                <w:szCs w:val="24"/>
              </w:rPr>
              <w:t>Month</w:t>
            </w:r>
          </w:p>
        </w:tc>
        <w:tc>
          <w:tcPr>
            <w:tcW w:w="5812" w:type="dxa"/>
            <w:tcBorders>
              <w:top w:val="single" w:color="000000" w:sz="4" w:space="0"/>
              <w:left w:val="single" w:color="000000" w:sz="4" w:space="0"/>
              <w:bottom w:val="single" w:color="000000" w:sz="4" w:space="0"/>
              <w:right w:val="single" w:color="000000" w:sz="4" w:space="0"/>
            </w:tcBorders>
          </w:tcPr>
          <w:p w14:paraId="6FC3B079">
            <w:pPr>
              <w:pStyle w:val="25"/>
              <w:spacing w:line="316" w:lineRule="exact"/>
              <w:ind w:left="112" w:right="0"/>
              <w:rPr>
                <w:sz w:val="24"/>
                <w:szCs w:val="24"/>
              </w:rPr>
            </w:pPr>
            <w:r>
              <w:rPr>
                <w:spacing w:val="-2"/>
                <w:kern w:val="0"/>
                <w:sz w:val="24"/>
                <w:szCs w:val="24"/>
              </w:rPr>
              <w:t>Activity</w:t>
            </w:r>
          </w:p>
        </w:tc>
        <w:tc>
          <w:tcPr>
            <w:tcW w:w="2096" w:type="dxa"/>
            <w:tcBorders>
              <w:top w:val="single" w:color="000000" w:sz="4" w:space="0"/>
              <w:left w:val="single" w:color="000000" w:sz="4" w:space="0"/>
              <w:bottom w:val="single" w:color="000000" w:sz="4" w:space="0"/>
              <w:right w:val="single" w:color="000000" w:sz="4" w:space="0"/>
            </w:tcBorders>
          </w:tcPr>
          <w:p w14:paraId="696AFCDA">
            <w:pPr>
              <w:pStyle w:val="25"/>
              <w:spacing w:line="316" w:lineRule="exact"/>
              <w:ind w:left="109" w:right="0"/>
              <w:rPr>
                <w:sz w:val="24"/>
                <w:szCs w:val="24"/>
              </w:rPr>
            </w:pPr>
            <w:r>
              <w:rPr>
                <w:spacing w:val="-2"/>
                <w:kern w:val="0"/>
                <w:sz w:val="24"/>
                <w:szCs w:val="24"/>
              </w:rPr>
              <w:t>Status</w:t>
            </w:r>
          </w:p>
        </w:tc>
      </w:tr>
      <w:tr w14:paraId="096DE3D4">
        <w:tblPrEx>
          <w:tblCellMar>
            <w:top w:w="0" w:type="dxa"/>
            <w:left w:w="5" w:type="dxa"/>
            <w:bottom w:w="0" w:type="dxa"/>
            <w:right w:w="5" w:type="dxa"/>
          </w:tblCellMar>
        </w:tblPrEx>
        <w:trPr>
          <w:trHeight w:val="966" w:hRule="atLeast"/>
        </w:trPr>
        <w:tc>
          <w:tcPr>
            <w:tcW w:w="1668" w:type="dxa"/>
            <w:tcBorders>
              <w:top w:val="single" w:color="000000" w:sz="4" w:space="0"/>
              <w:left w:val="single" w:color="000000" w:sz="4" w:space="0"/>
              <w:bottom w:val="single" w:color="000000" w:sz="4" w:space="0"/>
              <w:right w:val="single" w:color="000000" w:sz="4" w:space="0"/>
            </w:tcBorders>
          </w:tcPr>
          <w:p w14:paraId="0F135377">
            <w:pPr>
              <w:pStyle w:val="25"/>
              <w:spacing w:line="315" w:lineRule="exact"/>
              <w:ind w:left="112" w:right="0"/>
              <w:rPr>
                <w:rFonts w:hint="default"/>
                <w:sz w:val="24"/>
                <w:szCs w:val="24"/>
                <w:lang w:val="en-US"/>
              </w:rPr>
            </w:pPr>
            <w:r>
              <w:rPr>
                <w:rFonts w:hint="default"/>
                <w:sz w:val="24"/>
                <w:szCs w:val="24"/>
                <w:lang w:val="en-US"/>
              </w:rPr>
              <w:t>February</w:t>
            </w:r>
          </w:p>
        </w:tc>
        <w:tc>
          <w:tcPr>
            <w:tcW w:w="5812" w:type="dxa"/>
            <w:tcBorders>
              <w:top w:val="single" w:color="000000" w:sz="4" w:space="0"/>
              <w:left w:val="single" w:color="000000" w:sz="4" w:space="0"/>
              <w:bottom w:val="single" w:color="000000" w:sz="4" w:space="0"/>
              <w:right w:val="single" w:color="000000" w:sz="4" w:space="0"/>
            </w:tcBorders>
          </w:tcPr>
          <w:p w14:paraId="02091B61">
            <w:pPr>
              <w:pStyle w:val="25"/>
              <w:spacing w:line="315" w:lineRule="exact"/>
              <w:ind w:left="112" w:right="0"/>
              <w:rPr>
                <w:sz w:val="24"/>
                <w:szCs w:val="24"/>
              </w:rPr>
            </w:pPr>
            <w:r>
              <w:rPr>
                <w:kern w:val="0"/>
                <w:sz w:val="24"/>
                <w:szCs w:val="24"/>
              </w:rPr>
              <w:t>Selection</w:t>
            </w:r>
            <w:r>
              <w:rPr>
                <w:spacing w:val="63"/>
                <w:kern w:val="0"/>
                <w:sz w:val="24"/>
                <w:szCs w:val="24"/>
              </w:rPr>
              <w:t xml:space="preserve"> </w:t>
            </w:r>
            <w:r>
              <w:rPr>
                <w:kern w:val="0"/>
                <w:sz w:val="24"/>
                <w:szCs w:val="24"/>
              </w:rPr>
              <w:t>of</w:t>
            </w:r>
            <w:r>
              <w:rPr>
                <w:spacing w:val="68"/>
                <w:kern w:val="0"/>
                <w:sz w:val="24"/>
                <w:szCs w:val="24"/>
              </w:rPr>
              <w:t xml:space="preserve"> </w:t>
            </w:r>
            <w:r>
              <w:rPr>
                <w:kern w:val="0"/>
                <w:sz w:val="24"/>
                <w:szCs w:val="24"/>
              </w:rPr>
              <w:t>project</w:t>
            </w:r>
            <w:r>
              <w:rPr>
                <w:spacing w:val="68"/>
                <w:kern w:val="0"/>
                <w:sz w:val="24"/>
                <w:szCs w:val="24"/>
              </w:rPr>
              <w:t xml:space="preserve"> </w:t>
            </w:r>
            <w:r>
              <w:rPr>
                <w:kern w:val="0"/>
                <w:sz w:val="24"/>
                <w:szCs w:val="24"/>
              </w:rPr>
              <w:t>area</w:t>
            </w:r>
            <w:r>
              <w:rPr>
                <w:spacing w:val="68"/>
                <w:kern w:val="0"/>
                <w:sz w:val="24"/>
                <w:szCs w:val="24"/>
              </w:rPr>
              <w:t xml:space="preserve"> </w:t>
            </w:r>
            <w:r>
              <w:rPr>
                <w:kern w:val="0"/>
                <w:sz w:val="24"/>
                <w:szCs w:val="24"/>
              </w:rPr>
              <w:t>and</w:t>
            </w:r>
            <w:r>
              <w:rPr>
                <w:spacing w:val="68"/>
                <w:kern w:val="0"/>
                <w:sz w:val="24"/>
                <w:szCs w:val="24"/>
              </w:rPr>
              <w:t xml:space="preserve"> </w:t>
            </w:r>
            <w:r>
              <w:rPr>
                <w:kern w:val="0"/>
                <w:sz w:val="24"/>
                <w:szCs w:val="24"/>
              </w:rPr>
              <w:t>Study</w:t>
            </w:r>
            <w:r>
              <w:rPr>
                <w:spacing w:val="74"/>
                <w:kern w:val="0"/>
                <w:sz w:val="24"/>
                <w:szCs w:val="24"/>
              </w:rPr>
              <w:t xml:space="preserve"> </w:t>
            </w:r>
            <w:r>
              <w:rPr>
                <w:kern w:val="0"/>
                <w:sz w:val="24"/>
                <w:szCs w:val="24"/>
              </w:rPr>
              <w:t>of</w:t>
            </w:r>
            <w:r>
              <w:rPr>
                <w:spacing w:val="70"/>
                <w:kern w:val="0"/>
                <w:sz w:val="24"/>
                <w:szCs w:val="24"/>
              </w:rPr>
              <w:t xml:space="preserve"> </w:t>
            </w:r>
            <w:r>
              <w:rPr>
                <w:spacing w:val="-2"/>
                <w:kern w:val="0"/>
                <w:sz w:val="24"/>
                <w:szCs w:val="24"/>
              </w:rPr>
              <w:t>related</w:t>
            </w:r>
          </w:p>
          <w:p w14:paraId="27B25C1A">
            <w:pPr>
              <w:pStyle w:val="25"/>
              <w:spacing w:before="163" w:after="0"/>
              <w:ind w:left="112" w:right="0"/>
              <w:rPr>
                <w:sz w:val="24"/>
                <w:szCs w:val="24"/>
              </w:rPr>
            </w:pPr>
            <w:r>
              <w:rPr>
                <w:spacing w:val="-2"/>
                <w:kern w:val="0"/>
                <w:sz w:val="24"/>
                <w:szCs w:val="24"/>
              </w:rPr>
              <w:t>works</w:t>
            </w:r>
          </w:p>
        </w:tc>
        <w:tc>
          <w:tcPr>
            <w:tcW w:w="2096" w:type="dxa"/>
            <w:tcBorders>
              <w:top w:val="single" w:color="000000" w:sz="4" w:space="0"/>
              <w:left w:val="single" w:color="000000" w:sz="4" w:space="0"/>
              <w:bottom w:val="single" w:color="000000" w:sz="4" w:space="0"/>
              <w:right w:val="single" w:color="000000" w:sz="4" w:space="0"/>
            </w:tcBorders>
          </w:tcPr>
          <w:p w14:paraId="448F66D9">
            <w:pPr>
              <w:pStyle w:val="25"/>
              <w:spacing w:line="315" w:lineRule="exact"/>
              <w:ind w:left="109" w:right="0"/>
              <w:rPr>
                <w:sz w:val="24"/>
                <w:szCs w:val="24"/>
              </w:rPr>
            </w:pPr>
            <w:r>
              <w:rPr>
                <w:spacing w:val="-2"/>
                <w:kern w:val="0"/>
                <w:sz w:val="24"/>
                <w:szCs w:val="24"/>
              </w:rPr>
              <w:t>Completed</w:t>
            </w:r>
          </w:p>
        </w:tc>
      </w:tr>
      <w:tr w14:paraId="2C4BEB01">
        <w:tblPrEx>
          <w:tblCellMar>
            <w:top w:w="0" w:type="dxa"/>
            <w:left w:w="5" w:type="dxa"/>
            <w:bottom w:w="0" w:type="dxa"/>
            <w:right w:w="5" w:type="dxa"/>
          </w:tblCellMar>
        </w:tblPrEx>
        <w:trPr>
          <w:trHeight w:val="965" w:hRule="atLeast"/>
        </w:trPr>
        <w:tc>
          <w:tcPr>
            <w:tcW w:w="1668" w:type="dxa"/>
            <w:tcBorders>
              <w:top w:val="single" w:color="000000" w:sz="4" w:space="0"/>
              <w:left w:val="single" w:color="000000" w:sz="4" w:space="0"/>
              <w:bottom w:val="single" w:color="000000" w:sz="4" w:space="0"/>
              <w:right w:val="single" w:color="000000" w:sz="4" w:space="0"/>
            </w:tcBorders>
          </w:tcPr>
          <w:p w14:paraId="731FB44E">
            <w:pPr>
              <w:pStyle w:val="25"/>
              <w:spacing w:line="316" w:lineRule="exact"/>
              <w:ind w:left="112" w:right="0"/>
              <w:rPr>
                <w:rFonts w:hint="default"/>
                <w:sz w:val="24"/>
                <w:szCs w:val="24"/>
                <w:lang w:val="en-US"/>
              </w:rPr>
            </w:pPr>
            <w:r>
              <w:rPr>
                <w:rFonts w:hint="default"/>
                <w:sz w:val="24"/>
                <w:szCs w:val="24"/>
                <w:lang w:val="en-US"/>
              </w:rPr>
              <w:t>March</w:t>
            </w:r>
          </w:p>
        </w:tc>
        <w:tc>
          <w:tcPr>
            <w:tcW w:w="5812" w:type="dxa"/>
            <w:tcBorders>
              <w:top w:val="single" w:color="000000" w:sz="4" w:space="0"/>
              <w:left w:val="single" w:color="000000" w:sz="4" w:space="0"/>
              <w:bottom w:val="single" w:color="000000" w:sz="4" w:space="0"/>
              <w:right w:val="single" w:color="000000" w:sz="4" w:space="0"/>
            </w:tcBorders>
          </w:tcPr>
          <w:p w14:paraId="3291DDFB">
            <w:pPr>
              <w:pStyle w:val="25"/>
              <w:tabs>
                <w:tab w:val="left" w:pos="1045"/>
                <w:tab w:val="left" w:pos="1607"/>
                <w:tab w:val="left" w:pos="2898"/>
                <w:tab w:val="left" w:pos="4950"/>
              </w:tabs>
              <w:spacing w:line="316" w:lineRule="exact"/>
              <w:ind w:left="112" w:right="0"/>
              <w:rPr>
                <w:sz w:val="24"/>
                <w:szCs w:val="24"/>
              </w:rPr>
            </w:pPr>
            <w:r>
              <w:rPr>
                <w:spacing w:val="-2"/>
                <w:kern w:val="0"/>
                <w:sz w:val="24"/>
                <w:szCs w:val="24"/>
              </w:rPr>
              <w:t>Study</w:t>
            </w:r>
            <w:r>
              <w:rPr>
                <w:kern w:val="0"/>
                <w:sz w:val="24"/>
                <w:szCs w:val="24"/>
              </w:rPr>
              <w:tab/>
            </w:r>
            <w:r>
              <w:rPr>
                <w:spacing w:val="-5"/>
                <w:kern w:val="0"/>
                <w:sz w:val="24"/>
                <w:szCs w:val="24"/>
              </w:rPr>
              <w:t>on</w:t>
            </w:r>
            <w:r>
              <w:rPr>
                <w:kern w:val="0"/>
                <w:sz w:val="24"/>
                <w:szCs w:val="24"/>
              </w:rPr>
              <w:tab/>
            </w:r>
            <w:r>
              <w:rPr>
                <w:spacing w:val="-2"/>
                <w:kern w:val="0"/>
                <w:sz w:val="24"/>
                <w:szCs w:val="24"/>
              </w:rPr>
              <w:t>Software</w:t>
            </w:r>
            <w:r>
              <w:rPr>
                <w:kern w:val="0"/>
                <w:sz w:val="24"/>
                <w:szCs w:val="24"/>
              </w:rPr>
              <w:tab/>
            </w:r>
            <w:r>
              <w:rPr>
                <w:spacing w:val="-2"/>
                <w:kern w:val="0"/>
                <w:sz w:val="24"/>
                <w:szCs w:val="24"/>
              </w:rPr>
              <w:t>Implementation</w:t>
            </w:r>
            <w:r>
              <w:rPr>
                <w:kern w:val="0"/>
                <w:sz w:val="24"/>
                <w:szCs w:val="24"/>
              </w:rPr>
              <w:tab/>
            </w:r>
            <w:r>
              <w:rPr>
                <w:spacing w:val="-2"/>
                <w:kern w:val="0"/>
                <w:sz w:val="24"/>
                <w:szCs w:val="24"/>
              </w:rPr>
              <w:t>works.</w:t>
            </w:r>
          </w:p>
          <w:p w14:paraId="44804728">
            <w:pPr>
              <w:pStyle w:val="25"/>
              <w:spacing w:before="160" w:after="0"/>
              <w:ind w:left="112" w:right="0"/>
              <w:rPr>
                <w:sz w:val="24"/>
                <w:szCs w:val="24"/>
              </w:rPr>
            </w:pPr>
            <w:r>
              <w:rPr>
                <w:kern w:val="0"/>
                <w:sz w:val="24"/>
                <w:szCs w:val="24"/>
              </w:rPr>
              <w:t>Python</w:t>
            </w:r>
            <w:r>
              <w:rPr>
                <w:spacing w:val="-10"/>
                <w:kern w:val="0"/>
                <w:sz w:val="24"/>
                <w:szCs w:val="24"/>
              </w:rPr>
              <w:t xml:space="preserve"> </w:t>
            </w:r>
            <w:r>
              <w:rPr>
                <w:kern w:val="0"/>
                <w:sz w:val="24"/>
                <w:szCs w:val="24"/>
              </w:rPr>
              <w:t>and</w:t>
            </w:r>
            <w:r>
              <w:rPr>
                <w:spacing w:val="-6"/>
                <w:kern w:val="0"/>
                <w:sz w:val="24"/>
                <w:szCs w:val="24"/>
              </w:rPr>
              <w:t xml:space="preserve"> </w:t>
            </w:r>
            <w:r>
              <w:rPr>
                <w:kern w:val="0"/>
                <w:sz w:val="24"/>
                <w:szCs w:val="24"/>
              </w:rPr>
              <w:t>Image</w:t>
            </w:r>
            <w:r>
              <w:rPr>
                <w:spacing w:val="-7"/>
                <w:kern w:val="0"/>
                <w:sz w:val="24"/>
                <w:szCs w:val="24"/>
              </w:rPr>
              <w:t xml:space="preserve"> </w:t>
            </w:r>
            <w:r>
              <w:rPr>
                <w:spacing w:val="-2"/>
                <w:kern w:val="0"/>
                <w:sz w:val="24"/>
                <w:szCs w:val="24"/>
              </w:rPr>
              <w:t>Processing</w:t>
            </w:r>
          </w:p>
        </w:tc>
        <w:tc>
          <w:tcPr>
            <w:tcW w:w="2096" w:type="dxa"/>
            <w:tcBorders>
              <w:top w:val="single" w:color="000000" w:sz="4" w:space="0"/>
              <w:left w:val="single" w:color="000000" w:sz="4" w:space="0"/>
              <w:bottom w:val="single" w:color="000000" w:sz="4" w:space="0"/>
              <w:right w:val="single" w:color="000000" w:sz="4" w:space="0"/>
            </w:tcBorders>
          </w:tcPr>
          <w:p w14:paraId="37D9B49E">
            <w:pPr>
              <w:pStyle w:val="25"/>
              <w:spacing w:line="316" w:lineRule="exact"/>
              <w:ind w:left="109" w:right="0"/>
              <w:rPr>
                <w:sz w:val="24"/>
                <w:szCs w:val="24"/>
              </w:rPr>
            </w:pPr>
            <w:r>
              <w:rPr>
                <w:spacing w:val="-2"/>
                <w:kern w:val="0"/>
                <w:sz w:val="24"/>
                <w:szCs w:val="24"/>
              </w:rPr>
              <w:t>Completed</w:t>
            </w:r>
          </w:p>
        </w:tc>
      </w:tr>
      <w:tr w14:paraId="58183372">
        <w:tblPrEx>
          <w:tblCellMar>
            <w:top w:w="0" w:type="dxa"/>
            <w:left w:w="5" w:type="dxa"/>
            <w:bottom w:w="0" w:type="dxa"/>
            <w:right w:w="5" w:type="dxa"/>
          </w:tblCellMar>
        </w:tblPrEx>
        <w:trPr>
          <w:trHeight w:val="1446" w:hRule="atLeast"/>
        </w:trPr>
        <w:tc>
          <w:tcPr>
            <w:tcW w:w="1668" w:type="dxa"/>
            <w:tcBorders>
              <w:top w:val="single" w:color="000000" w:sz="4" w:space="0"/>
              <w:left w:val="single" w:color="000000" w:sz="4" w:space="0"/>
              <w:bottom w:val="single" w:color="000000" w:sz="4" w:space="0"/>
              <w:right w:val="single" w:color="000000" w:sz="4" w:space="0"/>
            </w:tcBorders>
          </w:tcPr>
          <w:p w14:paraId="42E6F3C6">
            <w:pPr>
              <w:pStyle w:val="25"/>
              <w:spacing w:line="312" w:lineRule="exact"/>
              <w:ind w:left="112" w:right="0"/>
              <w:rPr>
                <w:rFonts w:hint="default"/>
                <w:sz w:val="24"/>
                <w:szCs w:val="24"/>
                <w:lang w:val="en-US"/>
              </w:rPr>
            </w:pPr>
            <w:r>
              <w:rPr>
                <w:rFonts w:hint="default"/>
                <w:sz w:val="24"/>
                <w:szCs w:val="24"/>
                <w:lang w:val="en-US"/>
              </w:rPr>
              <w:t>April</w:t>
            </w:r>
          </w:p>
        </w:tc>
        <w:tc>
          <w:tcPr>
            <w:tcW w:w="5812" w:type="dxa"/>
            <w:tcBorders>
              <w:top w:val="single" w:color="000000" w:sz="4" w:space="0"/>
              <w:left w:val="single" w:color="000000" w:sz="4" w:space="0"/>
              <w:bottom w:val="single" w:color="000000" w:sz="4" w:space="0"/>
              <w:right w:val="single" w:color="000000" w:sz="4" w:space="0"/>
            </w:tcBorders>
          </w:tcPr>
          <w:p w14:paraId="6C80727C">
            <w:pPr>
              <w:pStyle w:val="25"/>
              <w:tabs>
                <w:tab w:val="left" w:pos="1000"/>
                <w:tab w:val="left" w:pos="1465"/>
                <w:tab w:val="left" w:pos="3352"/>
                <w:tab w:val="left" w:pos="3993"/>
                <w:tab w:val="left" w:pos="5473"/>
              </w:tabs>
              <w:spacing w:line="321" w:lineRule="exact"/>
              <w:ind w:left="112" w:right="0"/>
              <w:rPr>
                <w:sz w:val="24"/>
                <w:szCs w:val="24"/>
              </w:rPr>
            </w:pPr>
            <w:r>
              <w:rPr>
                <w:spacing w:val="-2"/>
                <w:kern w:val="0"/>
                <w:sz w:val="24"/>
                <w:szCs w:val="24"/>
              </w:rPr>
              <w:t>Study</w:t>
            </w:r>
            <w:r>
              <w:rPr>
                <w:kern w:val="0"/>
                <w:sz w:val="24"/>
                <w:szCs w:val="24"/>
              </w:rPr>
              <w:tab/>
            </w:r>
            <w:r>
              <w:rPr>
                <w:spacing w:val="-5"/>
                <w:kern w:val="0"/>
                <w:sz w:val="24"/>
                <w:szCs w:val="24"/>
              </w:rPr>
              <w:t>of</w:t>
            </w:r>
            <w:r>
              <w:rPr>
                <w:kern w:val="0"/>
                <w:sz w:val="24"/>
                <w:szCs w:val="24"/>
              </w:rPr>
              <w:tab/>
            </w:r>
            <w:r>
              <w:rPr>
                <w:spacing w:val="-2"/>
                <w:kern w:val="0"/>
                <w:sz w:val="24"/>
                <w:szCs w:val="24"/>
              </w:rPr>
              <w:t>packages/tools</w:t>
            </w:r>
            <w:r>
              <w:rPr>
                <w:kern w:val="0"/>
                <w:sz w:val="24"/>
                <w:szCs w:val="24"/>
              </w:rPr>
              <w:tab/>
            </w:r>
            <w:r>
              <w:rPr>
                <w:spacing w:val="-5"/>
                <w:kern w:val="0"/>
                <w:sz w:val="24"/>
                <w:szCs w:val="24"/>
              </w:rPr>
              <w:t>and</w:t>
            </w:r>
            <w:r>
              <w:rPr>
                <w:kern w:val="0"/>
                <w:sz w:val="24"/>
                <w:szCs w:val="24"/>
              </w:rPr>
              <w:tab/>
            </w:r>
            <w:r>
              <w:rPr>
                <w:spacing w:val="-2"/>
                <w:kern w:val="0"/>
                <w:sz w:val="24"/>
                <w:szCs w:val="24"/>
              </w:rPr>
              <w:t>installation</w:t>
            </w:r>
            <w:r>
              <w:rPr>
                <w:kern w:val="0"/>
                <w:sz w:val="24"/>
                <w:szCs w:val="24"/>
              </w:rPr>
              <w:tab/>
            </w:r>
            <w:r>
              <w:rPr>
                <w:spacing w:val="-5"/>
                <w:kern w:val="0"/>
                <w:sz w:val="24"/>
                <w:szCs w:val="24"/>
              </w:rPr>
              <w:t>of</w:t>
            </w:r>
          </w:p>
          <w:p w14:paraId="7C6C69AD">
            <w:pPr>
              <w:pStyle w:val="25"/>
              <w:tabs>
                <w:tab w:val="left" w:pos="1444"/>
                <w:tab w:val="left" w:pos="2154"/>
                <w:tab w:val="left" w:pos="4230"/>
                <w:tab w:val="left" w:pos="4773"/>
              </w:tabs>
              <w:spacing w:before="12" w:after="0" w:line="470" w:lineRule="atLeast"/>
              <w:ind w:left="112" w:right="102"/>
              <w:rPr>
                <w:sz w:val="24"/>
                <w:szCs w:val="24"/>
              </w:rPr>
            </w:pPr>
            <w:r>
              <w:rPr>
                <w:spacing w:val="-2"/>
                <w:kern w:val="0"/>
                <w:sz w:val="24"/>
                <w:szCs w:val="24"/>
              </w:rPr>
              <w:t>packages</w:t>
            </w:r>
            <w:r>
              <w:rPr>
                <w:kern w:val="0"/>
                <w:sz w:val="24"/>
                <w:szCs w:val="24"/>
              </w:rPr>
              <w:tab/>
            </w:r>
            <w:r>
              <w:rPr>
                <w:spacing w:val="-4"/>
                <w:kern w:val="0"/>
                <w:sz w:val="24"/>
                <w:szCs w:val="24"/>
              </w:rPr>
              <w:t>and</w:t>
            </w:r>
            <w:r>
              <w:rPr>
                <w:kern w:val="0"/>
                <w:sz w:val="24"/>
                <w:szCs w:val="24"/>
              </w:rPr>
              <w:tab/>
            </w:r>
            <w:r>
              <w:rPr>
                <w:spacing w:val="-2"/>
                <w:kern w:val="0"/>
                <w:sz w:val="24"/>
                <w:szCs w:val="24"/>
              </w:rPr>
              <w:t>Implementation</w:t>
            </w:r>
            <w:r>
              <w:rPr>
                <w:kern w:val="0"/>
                <w:sz w:val="24"/>
                <w:szCs w:val="24"/>
              </w:rPr>
              <w:tab/>
            </w:r>
            <w:r>
              <w:rPr>
                <w:spacing w:val="-6"/>
                <w:kern w:val="0"/>
                <w:sz w:val="24"/>
                <w:szCs w:val="24"/>
              </w:rPr>
              <w:t>of</w:t>
            </w:r>
            <w:r>
              <w:rPr>
                <w:kern w:val="0"/>
                <w:sz w:val="24"/>
                <w:szCs w:val="24"/>
              </w:rPr>
              <w:tab/>
            </w:r>
            <w:r>
              <w:rPr>
                <w:spacing w:val="-4"/>
                <w:kern w:val="0"/>
                <w:sz w:val="24"/>
                <w:szCs w:val="24"/>
              </w:rPr>
              <w:t xml:space="preserve">working </w:t>
            </w:r>
            <w:r>
              <w:rPr>
                <w:spacing w:val="-2"/>
                <w:kern w:val="0"/>
                <w:sz w:val="24"/>
                <w:szCs w:val="24"/>
              </w:rPr>
              <w:t>platform</w:t>
            </w:r>
          </w:p>
        </w:tc>
        <w:tc>
          <w:tcPr>
            <w:tcW w:w="2096" w:type="dxa"/>
            <w:tcBorders>
              <w:top w:val="single" w:color="000000" w:sz="4" w:space="0"/>
              <w:left w:val="single" w:color="000000" w:sz="4" w:space="0"/>
              <w:bottom w:val="single" w:color="000000" w:sz="4" w:space="0"/>
              <w:right w:val="single" w:color="000000" w:sz="4" w:space="0"/>
            </w:tcBorders>
          </w:tcPr>
          <w:p w14:paraId="296A047F">
            <w:pPr>
              <w:pStyle w:val="25"/>
              <w:spacing w:line="312" w:lineRule="exact"/>
              <w:ind w:left="109" w:right="0"/>
              <w:rPr>
                <w:sz w:val="24"/>
                <w:szCs w:val="24"/>
              </w:rPr>
            </w:pPr>
            <w:r>
              <w:rPr>
                <w:spacing w:val="-2"/>
                <w:kern w:val="0"/>
                <w:sz w:val="24"/>
                <w:szCs w:val="24"/>
              </w:rPr>
              <w:t>Completed</w:t>
            </w:r>
          </w:p>
        </w:tc>
      </w:tr>
      <w:tr w14:paraId="2AECF143">
        <w:tblPrEx>
          <w:tblCellMar>
            <w:top w:w="0" w:type="dxa"/>
            <w:left w:w="5" w:type="dxa"/>
            <w:bottom w:w="0" w:type="dxa"/>
            <w:right w:w="5" w:type="dxa"/>
          </w:tblCellMar>
        </w:tblPrEx>
        <w:trPr>
          <w:trHeight w:val="965" w:hRule="atLeast"/>
        </w:trPr>
        <w:tc>
          <w:tcPr>
            <w:tcW w:w="1668" w:type="dxa"/>
            <w:tcBorders>
              <w:top w:val="single" w:color="000000" w:sz="4" w:space="0"/>
              <w:left w:val="single" w:color="000000" w:sz="4" w:space="0"/>
              <w:bottom w:val="single" w:color="000000" w:sz="4" w:space="0"/>
              <w:right w:val="single" w:color="000000" w:sz="4" w:space="0"/>
            </w:tcBorders>
          </w:tcPr>
          <w:p w14:paraId="599BD131">
            <w:pPr>
              <w:pStyle w:val="25"/>
              <w:spacing w:line="315" w:lineRule="exact"/>
              <w:ind w:left="112" w:right="0"/>
              <w:rPr>
                <w:rFonts w:hint="default"/>
                <w:sz w:val="24"/>
                <w:szCs w:val="24"/>
                <w:lang w:val="en-US"/>
              </w:rPr>
            </w:pPr>
            <w:r>
              <w:rPr>
                <w:rFonts w:hint="default"/>
                <w:sz w:val="24"/>
                <w:szCs w:val="24"/>
                <w:lang w:val="en-US"/>
              </w:rPr>
              <w:t>May</w:t>
            </w:r>
          </w:p>
        </w:tc>
        <w:tc>
          <w:tcPr>
            <w:tcW w:w="5812" w:type="dxa"/>
            <w:tcBorders>
              <w:top w:val="single" w:color="000000" w:sz="4" w:space="0"/>
              <w:left w:val="single" w:color="000000" w:sz="4" w:space="0"/>
              <w:bottom w:val="single" w:color="000000" w:sz="4" w:space="0"/>
              <w:right w:val="single" w:color="000000" w:sz="4" w:space="0"/>
            </w:tcBorders>
          </w:tcPr>
          <w:p w14:paraId="022E5BDC">
            <w:pPr>
              <w:pStyle w:val="25"/>
              <w:tabs>
                <w:tab w:val="left" w:pos="2111"/>
                <w:tab w:val="left" w:pos="2572"/>
                <w:tab w:val="left" w:pos="3323"/>
                <w:tab w:val="left" w:pos="3957"/>
                <w:tab w:val="left" w:pos="4713"/>
              </w:tabs>
              <w:spacing w:line="315" w:lineRule="exact"/>
              <w:ind w:left="112" w:right="0"/>
              <w:rPr>
                <w:sz w:val="24"/>
                <w:szCs w:val="24"/>
              </w:rPr>
            </w:pPr>
            <w:r>
              <w:rPr>
                <w:spacing w:val="-2"/>
                <w:kern w:val="0"/>
                <w:sz w:val="24"/>
                <w:szCs w:val="24"/>
              </w:rPr>
              <w:t>Implementation</w:t>
            </w:r>
            <w:r>
              <w:rPr>
                <w:kern w:val="0"/>
                <w:sz w:val="24"/>
                <w:szCs w:val="24"/>
              </w:rPr>
              <w:tab/>
            </w:r>
            <w:r>
              <w:rPr>
                <w:spacing w:val="-5"/>
                <w:kern w:val="0"/>
                <w:sz w:val="24"/>
                <w:szCs w:val="24"/>
              </w:rPr>
              <w:t>of</w:t>
            </w:r>
            <w:r>
              <w:rPr>
                <w:kern w:val="0"/>
                <w:sz w:val="24"/>
                <w:szCs w:val="24"/>
              </w:rPr>
              <w:tab/>
            </w:r>
            <w:r>
              <w:rPr>
                <w:spacing w:val="-4"/>
                <w:kern w:val="0"/>
                <w:sz w:val="24"/>
                <w:szCs w:val="24"/>
              </w:rPr>
              <w:t>code</w:t>
            </w:r>
            <w:r>
              <w:rPr>
                <w:kern w:val="0"/>
                <w:sz w:val="24"/>
                <w:szCs w:val="24"/>
              </w:rPr>
              <w:tab/>
            </w:r>
            <w:r>
              <w:rPr>
                <w:spacing w:val="-5"/>
                <w:kern w:val="0"/>
                <w:sz w:val="24"/>
                <w:szCs w:val="24"/>
              </w:rPr>
              <w:t>and</w:t>
            </w:r>
            <w:r>
              <w:rPr>
                <w:kern w:val="0"/>
                <w:sz w:val="24"/>
                <w:szCs w:val="24"/>
              </w:rPr>
              <w:tab/>
            </w:r>
            <w:r>
              <w:rPr>
                <w:spacing w:val="-4"/>
                <w:kern w:val="0"/>
                <w:sz w:val="24"/>
                <w:szCs w:val="24"/>
              </w:rPr>
              <w:t>User</w:t>
            </w:r>
            <w:r>
              <w:rPr>
                <w:kern w:val="0"/>
                <w:sz w:val="24"/>
                <w:szCs w:val="24"/>
              </w:rPr>
              <w:tab/>
            </w:r>
            <w:r>
              <w:rPr>
                <w:spacing w:val="-2"/>
                <w:kern w:val="0"/>
                <w:sz w:val="24"/>
                <w:szCs w:val="24"/>
              </w:rPr>
              <w:t>Interface</w:t>
            </w:r>
          </w:p>
          <w:p w14:paraId="06CBF31E">
            <w:pPr>
              <w:pStyle w:val="25"/>
              <w:spacing w:before="163" w:after="0"/>
              <w:ind w:left="112" w:right="0"/>
              <w:rPr>
                <w:sz w:val="24"/>
                <w:szCs w:val="24"/>
              </w:rPr>
            </w:pPr>
            <w:r>
              <w:rPr>
                <w:spacing w:val="-2"/>
                <w:kern w:val="0"/>
                <w:sz w:val="24"/>
                <w:szCs w:val="24"/>
              </w:rPr>
              <w:t>Design</w:t>
            </w:r>
          </w:p>
        </w:tc>
        <w:tc>
          <w:tcPr>
            <w:tcW w:w="2096" w:type="dxa"/>
            <w:tcBorders>
              <w:top w:val="single" w:color="000000" w:sz="4" w:space="0"/>
              <w:left w:val="single" w:color="000000" w:sz="4" w:space="0"/>
              <w:bottom w:val="single" w:color="000000" w:sz="4" w:space="0"/>
              <w:right w:val="single" w:color="000000" w:sz="4" w:space="0"/>
            </w:tcBorders>
          </w:tcPr>
          <w:p w14:paraId="2D313E00">
            <w:pPr>
              <w:pStyle w:val="25"/>
              <w:spacing w:line="315" w:lineRule="exact"/>
              <w:ind w:left="109" w:right="0"/>
              <w:rPr>
                <w:sz w:val="24"/>
                <w:szCs w:val="24"/>
              </w:rPr>
            </w:pPr>
            <w:r>
              <w:rPr>
                <w:spacing w:val="-2"/>
                <w:kern w:val="0"/>
                <w:sz w:val="24"/>
                <w:szCs w:val="24"/>
              </w:rPr>
              <w:t>Completed</w:t>
            </w:r>
          </w:p>
        </w:tc>
      </w:tr>
    </w:tbl>
    <w:p w14:paraId="1E43D74E">
      <w:pPr>
        <w:pStyle w:val="8"/>
        <w:spacing w:before="3" w:after="0"/>
      </w:pPr>
    </w:p>
    <w:p w14:paraId="19ADBC2D">
      <w:pPr>
        <w:spacing w:before="1" w:after="0"/>
        <w:ind w:left="1395" w:right="1745" w:firstLine="0"/>
        <w:jc w:val="center"/>
        <w:rPr>
          <w:i/>
          <w:sz w:val="24"/>
        </w:rPr>
      </w:pPr>
      <w:r>
        <w:rPr>
          <w:i/>
          <w:sz w:val="24"/>
        </w:rPr>
        <w:t>Table</w:t>
      </w:r>
      <w:r>
        <w:rPr>
          <w:i/>
          <w:spacing w:val="-15"/>
          <w:sz w:val="24"/>
        </w:rPr>
        <w:t xml:space="preserve"> </w:t>
      </w:r>
      <w:r>
        <w:rPr>
          <w:i/>
          <w:sz w:val="24"/>
        </w:rPr>
        <w:t>5.1</w:t>
      </w:r>
      <w:r>
        <w:rPr>
          <w:i/>
          <w:spacing w:val="-4"/>
          <w:sz w:val="24"/>
        </w:rPr>
        <w:t xml:space="preserve"> </w:t>
      </w:r>
      <w:r>
        <w:rPr>
          <w:i/>
          <w:sz w:val="24"/>
        </w:rPr>
        <w:t>Work</w:t>
      </w:r>
      <w:r>
        <w:rPr>
          <w:i/>
          <w:spacing w:val="-2"/>
          <w:sz w:val="24"/>
        </w:rPr>
        <w:t xml:space="preserve"> </w:t>
      </w:r>
      <w:r>
        <w:rPr>
          <w:i/>
          <w:spacing w:val="-4"/>
          <w:sz w:val="24"/>
        </w:rPr>
        <w:t>Plan</w:t>
      </w:r>
    </w:p>
    <w:p w14:paraId="06F5D3F4">
      <w:pPr>
        <w:sectPr>
          <w:type w:val="continuous"/>
          <w:pgSz w:w="12240" w:h="15840"/>
          <w:pgMar w:top="1320" w:right="360" w:bottom="1000" w:left="720" w:header="0" w:footer="807" w:gutter="0"/>
          <w:pgBorders>
            <w:top w:val="single" w:color="auto" w:sz="4" w:space="1"/>
            <w:left w:val="single" w:color="auto" w:sz="4" w:space="4"/>
            <w:bottom w:val="single" w:color="auto" w:sz="4" w:space="1"/>
            <w:right w:val="single" w:color="auto" w:sz="4" w:space="4"/>
          </w:pgBorders>
          <w:cols w:space="720" w:num="1"/>
          <w:formProt w:val="0"/>
          <w:docGrid w:linePitch="100" w:charSpace="0"/>
        </w:sectPr>
      </w:pPr>
    </w:p>
    <w:p w14:paraId="5373ED64">
      <w:pPr>
        <w:pStyle w:val="2"/>
        <w:spacing w:line="355" w:lineRule="auto"/>
        <w:ind w:left="2577" w:right="2978" w:firstLine="1800"/>
        <w:jc w:val="left"/>
      </w:pPr>
      <w:r>
        <w:t>CHAPTER -6</w:t>
      </w:r>
    </w:p>
    <w:p w14:paraId="7865B417">
      <w:pPr>
        <w:pStyle w:val="2"/>
        <w:spacing w:line="355" w:lineRule="auto"/>
        <w:ind w:right="2978" w:firstLine="1121" w:firstLineChars="350"/>
        <w:jc w:val="left"/>
      </w:pPr>
      <w:r>
        <w:t>CONCLUSION AND FUTURE WORK</w:t>
      </w:r>
    </w:p>
    <w:p w14:paraId="524A7FBC">
      <w:pPr>
        <w:pStyle w:val="8"/>
        <w:rPr>
          <w:b/>
        </w:rPr>
      </w:pPr>
    </w:p>
    <w:p w14:paraId="6FB9A7DA">
      <w:pPr>
        <w:pStyle w:val="8"/>
        <w:spacing w:before="2" w:after="0"/>
        <w:jc w:val="both"/>
        <w:rPr>
          <w:b/>
        </w:rPr>
      </w:pPr>
    </w:p>
    <w:p w14:paraId="539D7DDA">
      <w:pPr>
        <w:pStyle w:val="8"/>
        <w:spacing w:line="480" w:lineRule="auto"/>
        <w:ind w:left="480" w:leftChars="218" w:right="742" w:firstLine="0" w:firstLineChars="0"/>
        <w:jc w:val="center"/>
        <w:rPr>
          <w:shd w:val="clear" w:fill="auto"/>
        </w:rPr>
      </w:pPr>
      <w:r>
        <w:rPr>
          <w:spacing w:val="-2"/>
          <w:shd w:val="clear" w:fill="auto"/>
        </w:rPr>
        <w:t>In this article, a PSO algorithm-based underwater image enhancement  framework has been proposed. The</w:t>
      </w:r>
      <w:r>
        <w:rPr>
          <w:rFonts w:hint="default"/>
          <w:spacing w:val="-2"/>
          <w:shd w:val="clear" w:fill="auto"/>
          <w:lang w:val="en-US"/>
        </w:rPr>
        <w:t xml:space="preserve"> </w:t>
      </w:r>
      <w:r>
        <w:rPr>
          <w:spacing w:val="-2"/>
          <w:shd w:val="clear" w:fill="auto"/>
        </w:rPr>
        <w:t>implementation and testing are realized to prove  the efficiency of this algorithm. The main goal of</w:t>
      </w:r>
      <w:r>
        <w:rPr>
          <w:rFonts w:hint="default"/>
          <w:spacing w:val="-2"/>
          <w:shd w:val="clear" w:fill="auto"/>
          <w:lang w:val="en-US"/>
        </w:rPr>
        <w:t xml:space="preserve"> </w:t>
      </w:r>
      <w:r>
        <w:rPr>
          <w:spacing w:val="-2"/>
          <w:shd w:val="clear" w:fill="auto"/>
        </w:rPr>
        <w:t xml:space="preserve">this technique is to enhance the  image as much as possible by testing some parameters and comparing the </w:t>
      </w:r>
      <w:r>
        <w:rPr>
          <w:rFonts w:hint="default"/>
          <w:spacing w:val="-2"/>
          <w:shd w:val="clear" w:fill="auto"/>
          <w:lang w:val="en-US"/>
        </w:rPr>
        <w:t xml:space="preserve">   </w:t>
      </w:r>
      <w:r>
        <w:rPr>
          <w:spacing w:val="-2"/>
          <w:shd w:val="clear" w:fill="auto"/>
        </w:rPr>
        <w:t>results with another technique used.One of the most important parameters that must be checked is</w:t>
      </w:r>
    </w:p>
    <w:p w14:paraId="693007EE">
      <w:pPr>
        <w:pStyle w:val="8"/>
        <w:spacing w:line="480" w:lineRule="auto"/>
        <w:ind w:left="480" w:leftChars="218" w:right="742" w:firstLine="354" w:firstLineChars="150"/>
        <w:jc w:val="left"/>
        <w:rPr>
          <w:spacing w:val="-2"/>
          <w:shd w:val="clear" w:fill="auto"/>
        </w:rPr>
      </w:pPr>
      <w:r>
        <w:rPr>
          <w:spacing w:val="-2"/>
          <w:shd w:val="clear" w:fill="auto"/>
        </w:rPr>
        <w:t xml:space="preserve">the number of edges, which helps in the observation of more details in the image, and  the goal is always </w:t>
      </w:r>
      <w:r>
        <w:rPr>
          <w:rFonts w:hint="default"/>
          <w:spacing w:val="-2"/>
          <w:shd w:val="clear" w:fill="auto"/>
          <w:lang w:val="en-US"/>
        </w:rPr>
        <w:t xml:space="preserve">  </w:t>
      </w:r>
      <w:r>
        <w:rPr>
          <w:spacing w:val="-2"/>
          <w:shd w:val="clear" w:fill="auto"/>
        </w:rPr>
        <w:t>to</w:t>
      </w:r>
      <w:r>
        <w:rPr>
          <w:rFonts w:hint="default"/>
          <w:spacing w:val="-2"/>
          <w:shd w:val="clear" w:fill="auto"/>
          <w:lang w:val="en-US"/>
        </w:rPr>
        <w:t xml:space="preserve"> </w:t>
      </w:r>
      <w:r>
        <w:rPr>
          <w:spacing w:val="-2"/>
          <w:shd w:val="clear" w:fill="auto"/>
        </w:rPr>
        <w:t xml:space="preserve"> maximize it without human intervention. To achieve the best  results, an appropriate fitness function that </w:t>
      </w:r>
      <w:r>
        <w:rPr>
          <w:rFonts w:hint="default"/>
          <w:spacing w:val="-2"/>
          <w:shd w:val="clear" w:fill="auto"/>
          <w:lang w:val="en-US"/>
        </w:rPr>
        <w:t xml:space="preserve">   </w:t>
      </w:r>
      <w:r>
        <w:rPr>
          <w:spacing w:val="-2"/>
          <w:shd w:val="clear" w:fill="auto"/>
        </w:rPr>
        <w:t>combines the parameters intensity, number of edges, entropy measure, standard deviation, and mean value o</w:t>
      </w:r>
      <w:r>
        <w:rPr>
          <w:rFonts w:hint="default"/>
          <w:spacing w:val="-2"/>
          <w:shd w:val="clear" w:fill="auto"/>
          <w:lang w:val="en-US"/>
        </w:rPr>
        <w:t xml:space="preserve">f      </w:t>
      </w:r>
      <w:r>
        <w:rPr>
          <w:spacing w:val="-2"/>
          <w:shd w:val="clear" w:fill="auto"/>
        </w:rPr>
        <w:t>pixels has been chosen, implemented, and tested.</w:t>
      </w:r>
      <w:r>
        <w:rPr>
          <w:rFonts w:hint="default"/>
          <w:spacing w:val="-2"/>
          <w:shd w:val="clear" w:fill="auto"/>
          <w:lang w:val="en-US"/>
        </w:rPr>
        <w:t xml:space="preserve">       </w:t>
      </w:r>
      <w:r>
        <w:rPr>
          <w:spacing w:val="-2"/>
          <w:shd w:val="clear" w:fill="auto"/>
        </w:rPr>
        <w:t xml:space="preserve"> In the state of the art, each fitness function</w:t>
      </w:r>
      <w:r>
        <w:rPr>
          <w:rFonts w:hint="default"/>
          <w:spacing w:val="-2"/>
          <w:shd w:val="clear" w:fill="auto"/>
          <w:lang w:val="en-US"/>
        </w:rPr>
        <w:t xml:space="preserve"> </w:t>
      </w:r>
      <w:r>
        <w:rPr>
          <w:spacing w:val="-2"/>
          <w:shd w:val="clear" w:fill="auto"/>
        </w:rPr>
        <w:t>concentrates on some parameters and ignores others. For example, the function chosen by the EEMD and GA does not take into consideration the number of edges.The proposed algorithm, along with the fitness function, efficiently improves the underwater images, i.e., the illumination and true colors. The technique is tested on four selected underwater images using seven evaluation methods. The results obtained are tabulated and histograms are plotted, indicating that the proposed technique enhances underwater images based on the obtained results themselves and by comparing the results with the most recently proposed algorithm (EEMD and GA). In this paper, the proposed NUCE method is successfully implemented to</w:t>
      </w:r>
      <w:r>
        <w:rPr>
          <w:rFonts w:hint="default"/>
          <w:spacing w:val="-2"/>
          <w:shd w:val="clear" w:fill="auto"/>
          <w:lang w:val="en-US"/>
        </w:rPr>
        <w:t xml:space="preserve"> </w:t>
      </w:r>
      <w:r>
        <w:rPr>
          <w:spacing w:val="-2"/>
          <w:shd w:val="clear" w:fill="auto"/>
        </w:rPr>
        <w:t>enhance the quality of underwater images. Motivated from natural landscape image, the proposed method integrates four major steps which involves swarm-intelligence algorithm to equalize mean values of all color channel histograms. results, the proposed method is able to enhance various</w:t>
      </w:r>
    </w:p>
    <w:p w14:paraId="59B7A85B">
      <w:pPr>
        <w:pStyle w:val="8"/>
        <w:spacing w:line="480" w:lineRule="auto"/>
        <w:ind w:right="742" w:firstLine="472" w:firstLineChars="200"/>
        <w:jc w:val="left"/>
        <w:rPr>
          <w:shd w:val="clear" w:fill="auto"/>
        </w:rPr>
      </w:pPr>
      <w:r>
        <w:rPr>
          <w:spacing w:val="-2"/>
          <w:shd w:val="clear" w:fill="auto"/>
        </w:rPr>
        <w:t>underwater scenes with high  visibility, and being able to reduce underwater color cast significantly.</w:t>
      </w:r>
    </w:p>
    <w:p w14:paraId="046EA523">
      <w:pPr>
        <w:pStyle w:val="8"/>
        <w:spacing w:line="480" w:lineRule="auto"/>
        <w:ind w:left="420" w:right="742" w:hanging="60"/>
        <w:sectPr>
          <w:footerReference r:id="rId39" w:type="default"/>
          <w:pgSz w:w="12240" w:h="15840"/>
          <w:pgMar w:top="1380" w:right="360" w:bottom="1000" w:left="720" w:header="0" w:footer="807" w:gutter="0"/>
          <w:pgBorders>
            <w:top w:val="single" w:color="auto" w:sz="4" w:space="1"/>
            <w:left w:val="single" w:color="auto" w:sz="4" w:space="4"/>
            <w:bottom w:val="single" w:color="auto" w:sz="4" w:space="1"/>
            <w:right w:val="single" w:color="auto" w:sz="4" w:space="4"/>
          </w:pgBorders>
          <w:pgNumType w:fmt="decimal"/>
          <w:cols w:space="720" w:num="1"/>
          <w:formProt w:val="0"/>
          <w:docGrid w:linePitch="100" w:charSpace="0"/>
        </w:sectPr>
      </w:pPr>
    </w:p>
    <w:p w14:paraId="42FC64DF">
      <w:pPr>
        <w:pStyle w:val="2"/>
        <w:ind w:left="1390" w:right="1745"/>
        <w:rPr>
          <w:spacing w:val="-2"/>
        </w:rPr>
      </w:pPr>
      <w:bookmarkStart w:id="34" w:name="_TOC_250000"/>
      <w:bookmarkEnd w:id="34"/>
    </w:p>
    <w:p w14:paraId="5D24E707">
      <w:pPr>
        <w:pStyle w:val="2"/>
        <w:ind w:left="1390" w:right="1745"/>
      </w:pPr>
      <w:r>
        <w:rPr>
          <w:spacing w:val="-2"/>
        </w:rPr>
        <w:t>REFERENCES</w:t>
      </w:r>
    </w:p>
    <w:p w14:paraId="6766B688">
      <w:pPr>
        <w:pStyle w:val="8"/>
        <w:rPr>
          <w:b/>
          <w:sz w:val="32"/>
        </w:rPr>
      </w:pPr>
    </w:p>
    <w:p w14:paraId="2C37D56F">
      <w:pPr>
        <w:keepNext w:val="0"/>
        <w:keepLines w:val="0"/>
        <w:widowControl/>
        <w:numPr>
          <w:ilvl w:val="0"/>
          <w:numId w:val="13"/>
        </w:numPr>
        <w:suppressLineNumbers w:val="0"/>
        <w:ind w:left="420" w:leftChars="0" w:hanging="420" w:firstLineChars="0"/>
        <w:jc w:val="both"/>
        <w:rPr>
          <w:rFonts w:hint="default" w:ascii="Times New Roman" w:hAnsi="Times New Roman" w:eastAsia="SimSun" w:cs="Times New Roman"/>
          <w:color w:val="000000" w:themeColor="text1"/>
          <w:kern w:val="0"/>
          <w:sz w:val="31"/>
          <w:szCs w:val="31"/>
          <w:u w:val="none"/>
          <w:lang w:val="en-US" w:eastAsia="zh-CN" w:bidi="ar"/>
          <w14:textFill>
            <w14:solidFill>
              <w14:schemeClr w14:val="tx1"/>
            </w14:solidFill>
          </w14:textFill>
        </w:rPr>
      </w:pPr>
      <w:r>
        <w:rPr>
          <w:rFonts w:hint="default" w:ascii="Times New Roman" w:hAnsi="Times New Roman" w:eastAsia="SimSun" w:cs="Times New Roman"/>
          <w:color w:val="000000" w:themeColor="text1"/>
          <w:kern w:val="0"/>
          <w:sz w:val="31"/>
          <w:szCs w:val="31"/>
          <w:u w:val="none"/>
          <w:lang w:val="en-US" w:eastAsia="zh-CN" w:bidi="ar"/>
          <w14:textFill>
            <w14:solidFill>
              <w14:schemeClr w14:val="tx1"/>
            </w14:solidFill>
          </w14:textFill>
        </w:rPr>
        <w:fldChar w:fldCharType="begin"/>
      </w:r>
      <w:r>
        <w:rPr>
          <w:rFonts w:hint="default" w:ascii="Times New Roman" w:hAnsi="Times New Roman" w:eastAsia="SimSun" w:cs="Times New Roman"/>
          <w:color w:val="000000" w:themeColor="text1"/>
          <w:kern w:val="0"/>
          <w:sz w:val="31"/>
          <w:szCs w:val="31"/>
          <w:u w:val="none"/>
          <w:lang w:val="en-US" w:eastAsia="zh-CN" w:bidi="ar"/>
          <w14:textFill>
            <w14:solidFill>
              <w14:schemeClr w14:val="tx1"/>
            </w14:solidFill>
          </w14:textFill>
        </w:rPr>
        <w:instrText xml:space="preserve"> HYPERLINK "https://www.sciencedirect.com/science/article/pii/S0952197623016299" </w:instrText>
      </w:r>
      <w:r>
        <w:rPr>
          <w:rFonts w:hint="default" w:ascii="Times New Roman" w:hAnsi="Times New Roman" w:eastAsia="SimSun" w:cs="Times New Roman"/>
          <w:color w:val="000000" w:themeColor="text1"/>
          <w:kern w:val="0"/>
          <w:sz w:val="31"/>
          <w:szCs w:val="31"/>
          <w:u w:val="none"/>
          <w:lang w:val="en-US" w:eastAsia="zh-CN" w:bidi="ar"/>
          <w14:textFill>
            <w14:solidFill>
              <w14:schemeClr w14:val="tx1"/>
            </w14:solidFill>
          </w14:textFill>
        </w:rPr>
        <w:fldChar w:fldCharType="separate"/>
      </w:r>
      <w:r>
        <w:rPr>
          <w:rStyle w:val="13"/>
          <w:rFonts w:hint="default" w:ascii="Times New Roman" w:hAnsi="Times New Roman" w:eastAsia="SimSun" w:cs="Times New Roman"/>
          <w:color w:val="000000" w:themeColor="text1"/>
          <w:kern w:val="0"/>
          <w:sz w:val="31"/>
          <w:szCs w:val="31"/>
          <w:u w:val="none"/>
          <w:lang w:val="en-US" w:eastAsia="zh-CN" w:bidi="ar"/>
          <w14:textFill>
            <w14:solidFill>
              <w14:schemeClr w14:val="tx1"/>
            </w14:solidFill>
          </w14:textFill>
        </w:rPr>
        <w:t>https://www.sciencedirect.com/science/article/pii/S0952197623016299</w:t>
      </w:r>
      <w:r>
        <w:rPr>
          <w:rFonts w:hint="default" w:ascii="Times New Roman" w:hAnsi="Times New Roman" w:eastAsia="SimSun" w:cs="Times New Roman"/>
          <w:color w:val="000000" w:themeColor="text1"/>
          <w:kern w:val="0"/>
          <w:sz w:val="31"/>
          <w:szCs w:val="31"/>
          <w:u w:val="none"/>
          <w:lang w:val="en-US" w:eastAsia="zh-CN" w:bidi="ar"/>
          <w14:textFill>
            <w14:solidFill>
              <w14:schemeClr w14:val="tx1"/>
            </w14:solidFill>
          </w14:textFill>
        </w:rPr>
        <w:fldChar w:fldCharType="end"/>
      </w:r>
    </w:p>
    <w:p w14:paraId="31A7B6C5">
      <w:pPr>
        <w:keepNext w:val="0"/>
        <w:keepLines w:val="0"/>
        <w:widowControl/>
        <w:suppressLineNumbers w:val="0"/>
        <w:ind w:firstLine="720" w:firstLineChars="0"/>
        <w:jc w:val="both"/>
        <w:rPr>
          <w:rFonts w:hint="default" w:ascii="Times New Roman" w:hAnsi="Times New Roman" w:eastAsia="SimSun" w:cs="Times New Roman"/>
          <w:color w:val="000000" w:themeColor="text1"/>
          <w:kern w:val="0"/>
          <w:sz w:val="31"/>
          <w:szCs w:val="31"/>
          <w:u w:val="none"/>
          <w:lang w:val="en-US" w:eastAsia="zh-CN" w:bidi="ar"/>
          <w14:textFill>
            <w14:solidFill>
              <w14:schemeClr w14:val="tx1"/>
            </w14:solidFill>
          </w14:textFill>
        </w:rPr>
      </w:pPr>
    </w:p>
    <w:p w14:paraId="2D6F5DBF">
      <w:pPr>
        <w:keepNext w:val="0"/>
        <w:keepLines w:val="0"/>
        <w:widowControl/>
        <w:numPr>
          <w:ilvl w:val="0"/>
          <w:numId w:val="13"/>
        </w:numPr>
        <w:suppressLineNumbers w:val="0"/>
        <w:ind w:left="420" w:leftChars="0" w:hanging="420" w:firstLineChars="0"/>
        <w:jc w:val="both"/>
        <w:rPr>
          <w:color w:val="000000" w:themeColor="text1"/>
          <w:u w:val="none"/>
          <w14:textFill>
            <w14:solidFill>
              <w14:schemeClr w14:val="tx1"/>
            </w14:solidFill>
          </w14:textFill>
        </w:rPr>
      </w:pPr>
      <w:r>
        <w:rPr>
          <w:rFonts w:hint="default" w:ascii="Times New Roman" w:hAnsi="Times New Roman" w:eastAsia="SimSun" w:cs="Times New Roman"/>
          <w:color w:val="000000" w:themeColor="text1"/>
          <w:kern w:val="0"/>
          <w:sz w:val="31"/>
          <w:szCs w:val="31"/>
          <w:u w:val="none"/>
          <w:lang w:val="en-US" w:eastAsia="zh-CN" w:bidi="ar"/>
          <w14:textFill>
            <w14:solidFill>
              <w14:schemeClr w14:val="tx1"/>
            </w14:solidFill>
          </w14:textFill>
        </w:rPr>
        <w:fldChar w:fldCharType="begin"/>
      </w:r>
      <w:r>
        <w:rPr>
          <w:rFonts w:hint="default" w:ascii="Times New Roman" w:hAnsi="Times New Roman" w:eastAsia="SimSun" w:cs="Times New Roman"/>
          <w:color w:val="000000" w:themeColor="text1"/>
          <w:kern w:val="0"/>
          <w:sz w:val="31"/>
          <w:szCs w:val="31"/>
          <w:u w:val="none"/>
          <w:lang w:val="en-US" w:eastAsia="zh-CN" w:bidi="ar"/>
          <w14:textFill>
            <w14:solidFill>
              <w14:schemeClr w14:val="tx1"/>
            </w14:solidFill>
          </w14:textFill>
        </w:rPr>
        <w:instrText xml:space="preserve"> HYPERLINK "https://www.researchgate.net/publication/336113052_Natural-b" </w:instrText>
      </w:r>
      <w:r>
        <w:rPr>
          <w:rFonts w:hint="default" w:ascii="Times New Roman" w:hAnsi="Times New Roman" w:eastAsia="SimSun" w:cs="Times New Roman"/>
          <w:color w:val="000000" w:themeColor="text1"/>
          <w:kern w:val="0"/>
          <w:sz w:val="31"/>
          <w:szCs w:val="31"/>
          <w:u w:val="none"/>
          <w:lang w:val="en-US" w:eastAsia="zh-CN" w:bidi="ar"/>
          <w14:textFill>
            <w14:solidFill>
              <w14:schemeClr w14:val="tx1"/>
            </w14:solidFill>
          </w14:textFill>
        </w:rPr>
        <w:fldChar w:fldCharType="separate"/>
      </w:r>
      <w:r>
        <w:rPr>
          <w:rStyle w:val="13"/>
          <w:rFonts w:hint="default" w:ascii="Times New Roman" w:hAnsi="Times New Roman" w:eastAsia="SimSun" w:cs="Times New Roman"/>
          <w:color w:val="000000" w:themeColor="text1"/>
          <w:kern w:val="0"/>
          <w:sz w:val="31"/>
          <w:szCs w:val="31"/>
          <w:u w:val="none"/>
          <w:lang w:val="en-US" w:eastAsia="zh-CN" w:bidi="ar"/>
          <w14:textFill>
            <w14:solidFill>
              <w14:schemeClr w14:val="tx1"/>
            </w14:solidFill>
          </w14:textFill>
        </w:rPr>
        <w:t>https://www.researchgate.net/publication/336113052_Natural-b</w:t>
      </w:r>
      <w:r>
        <w:rPr>
          <w:rFonts w:hint="default" w:ascii="Times New Roman" w:hAnsi="Times New Roman" w:eastAsia="SimSun" w:cs="Times New Roman"/>
          <w:color w:val="000000" w:themeColor="text1"/>
          <w:kern w:val="0"/>
          <w:sz w:val="31"/>
          <w:szCs w:val="31"/>
          <w:u w:val="none"/>
          <w:lang w:val="en-US" w:eastAsia="zh-CN" w:bidi="ar"/>
          <w14:textFill>
            <w14:solidFill>
              <w14:schemeClr w14:val="tx1"/>
            </w14:solidFill>
          </w14:textFill>
        </w:rPr>
        <w:fldChar w:fldCharType="end"/>
      </w:r>
      <w:r>
        <w:rPr>
          <w:rFonts w:hint="default" w:ascii="Times New Roman" w:hAnsi="Times New Roman" w:eastAsia="SimSun" w:cs="Times New Roman"/>
          <w:color w:val="000000" w:themeColor="text1"/>
          <w:kern w:val="0"/>
          <w:sz w:val="31"/>
          <w:szCs w:val="31"/>
          <w:u w:val="none"/>
          <w:lang w:val="en-US" w:eastAsia="zh-CN" w:bidi="ar"/>
          <w14:textFill>
            <w14:solidFill>
              <w14:schemeClr w14:val="tx1"/>
            </w14:solidFill>
          </w14:textFill>
        </w:rPr>
        <w:t>ased_underwater_image_color_enhancement_through_fusion_of_swarmintelligence_algorithm</w:t>
      </w:r>
    </w:p>
    <w:p w14:paraId="302931F7">
      <w:pPr>
        <w:keepNext w:val="0"/>
        <w:keepLines w:val="0"/>
        <w:widowControl/>
        <w:suppressLineNumbers w:val="0"/>
        <w:spacing w:line="360" w:lineRule="auto"/>
        <w:ind w:firstLine="1080" w:firstLineChars="450"/>
        <w:jc w:val="both"/>
        <w:rPr>
          <w:color w:val="000000" w:themeColor="text1"/>
          <w:sz w:val="24"/>
          <w:szCs w:val="24"/>
          <w:u w:val="none"/>
          <w14:textFill>
            <w14:solidFill>
              <w14:schemeClr w14:val="tx1"/>
            </w14:solidFill>
          </w14:textFill>
        </w:rPr>
      </w:pPr>
    </w:p>
    <w:sectPr>
      <w:footerReference r:id="rId41" w:type="first"/>
      <w:footerReference r:id="rId40" w:type="default"/>
      <w:pgSz w:w="12240" w:h="15840"/>
      <w:pgMar w:top="1380" w:right="360" w:bottom="1000" w:left="720" w:header="0" w:footer="807" w:gutter="0"/>
      <w:pgBorders>
        <w:top w:val="single" w:color="auto" w:sz="4" w:space="1"/>
        <w:left w:val="single" w:color="auto" w:sz="4" w:space="4"/>
        <w:bottom w:val="single" w:color="auto" w:sz="4" w:space="1"/>
        <w:right w:val="single" w:color="auto" w:sz="4" w:space="4"/>
      </w:pgBorders>
      <w:pgNumType w:fmt="decimal"/>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35C4C">
    <w:pPr>
      <w:pStyle w:val="8"/>
      <w:spacing w:line="12"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3824605</wp:posOffset>
              </wp:positionH>
              <wp:positionV relativeFrom="page">
                <wp:posOffset>9288780</wp:posOffset>
              </wp:positionV>
              <wp:extent cx="117475" cy="165735"/>
              <wp:effectExtent l="0" t="0" r="0" b="0"/>
              <wp:wrapNone/>
              <wp:docPr id="2" name="Textbox 1"/>
              <wp:cNvGraphicFramePr/>
              <a:graphic xmlns:a="http://schemas.openxmlformats.org/drawingml/2006/main">
                <a:graphicData uri="http://schemas.microsoft.com/office/word/2010/wordprocessingShape">
                  <wps:wsp>
                    <wps:cNvSpPr/>
                    <wps:spPr>
                      <a:xfrm>
                        <a:off x="0" y="0"/>
                        <a:ext cx="117360" cy="165600"/>
                      </a:xfrm>
                      <a:prstGeom prst="rect">
                        <a:avLst/>
                      </a:prstGeom>
                      <a:noFill/>
                      <a:ln w="0">
                        <a:noFill/>
                      </a:ln>
                    </wps:spPr>
                    <wps:style>
                      <a:lnRef idx="0">
                        <a:srgbClr val="FFFFFF"/>
                      </a:lnRef>
                      <a:fillRef idx="0">
                        <a:srgbClr val="FFFFFF"/>
                      </a:fillRef>
                      <a:effectRef idx="0">
                        <a:srgbClr val="FFFFFF"/>
                      </a:effectRef>
                      <a:fontRef idx="minor"/>
                    </wps:style>
                    <wps:txbx>
                      <w:txbxContent>
                        <w:p w14:paraId="4E120EEB">
                          <w:pPr>
                            <w:pStyle w:val="26"/>
                            <w:spacing w:before="0" w:after="0" w:line="245" w:lineRule="exact"/>
                            <w:ind w:left="20" w:right="0" w:firstLine="0"/>
                            <w:jc w:val="left"/>
                            <w:rPr>
                              <w:rFonts w:ascii="Calibri" w:hAnsi="Calibri"/>
                              <w:sz w:val="22"/>
                            </w:rPr>
                          </w:pPr>
                          <w:r>
                            <w:rPr>
                              <w:rFonts w:ascii="Calibri" w:hAnsi="Calibri"/>
                              <w:spacing w:val="-5"/>
                              <w:sz w:val="22"/>
                            </w:rPr>
                            <w:fldChar w:fldCharType="begin"/>
                          </w:r>
                          <w:r>
                            <w:rPr>
                              <w:rFonts w:ascii="Calibri" w:hAnsi="Calibri"/>
                              <w:spacing w:val="-5"/>
                              <w:sz w:val="22"/>
                            </w:rPr>
                            <w:instrText xml:space="preserve"> PAGE \* roman </w:instrText>
                          </w:r>
                          <w:r>
                            <w:rPr>
                              <w:rFonts w:ascii="Calibri" w:hAnsi="Calibri"/>
                              <w:spacing w:val="-5"/>
                              <w:sz w:val="22"/>
                            </w:rPr>
                            <w:fldChar w:fldCharType="separate"/>
                          </w:r>
                          <w:r>
                            <w:rPr>
                              <w:rFonts w:ascii="Calibri" w:hAnsi="Calibri"/>
                              <w:spacing w:val="-5"/>
                              <w:sz w:val="22"/>
                            </w:rPr>
                            <w:t>i</w:t>
                          </w:r>
                          <w:r>
                            <w:rPr>
                              <w:rFonts w:ascii="Calibri" w:hAnsi="Calibri"/>
                              <w:spacing w:val="-5"/>
                              <w:sz w:val="22"/>
                            </w:rPr>
                            <w:fldChar w:fldCharType="end"/>
                          </w:r>
                        </w:p>
                      </w:txbxContent>
                    </wps:txbx>
                    <wps:bodyPr lIns="0" tIns="0" rIns="0" bIns="0" anchor="t">
                      <a:noAutofit/>
                    </wps:bodyPr>
                  </wps:wsp>
                </a:graphicData>
              </a:graphic>
            </wp:anchor>
          </w:drawing>
        </mc:Choice>
        <mc:Fallback>
          <w:pict>
            <v:rect id="Textbox 1" o:spid="_x0000_s1026" o:spt="1" style="position:absolute;left:0pt;margin-left:301.15pt;margin-top:731.4pt;height:13.05pt;width:9.25pt;mso-position-horizontal-relative:page;mso-position-vertical-relative:page;z-index:-251657216;mso-width-relative:page;mso-height-relative:page;" filled="f" stroked="f" coordsize="21600,21600" o:allowincell="f" o:gfxdata="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IqSOKdkAAAANAQAADwAAAAAAAAABACAAAAAiAAAAZHJzL2Rvd25yZXYueG1sUEsBAhQAFAAAAAgA&#10;h07iQMMARE6yAQAAhAMAAA4AAAAAAAAAAQAgAAAAKAEAAGRycy9lMm9Eb2MueG1sUEsFBgAAAAAG&#10;AAYAWQEAAEwFAAAAAA==&#10;">
              <v:fill on="f" focussize="0,0"/>
              <v:stroke on="f" weight="0pt"/>
              <v:imagedata o:title=""/>
              <o:lock v:ext="edit" aspectratio="f"/>
              <v:textbox inset="0mm,0mm,0mm,0mm">
                <w:txbxContent>
                  <w:p w14:paraId="4E120EEB">
                    <w:pPr>
                      <w:pStyle w:val="26"/>
                      <w:spacing w:before="0" w:after="0" w:line="245" w:lineRule="exact"/>
                      <w:ind w:left="20" w:right="0" w:firstLine="0"/>
                      <w:jc w:val="left"/>
                      <w:rPr>
                        <w:rFonts w:ascii="Calibri" w:hAnsi="Calibri"/>
                        <w:sz w:val="22"/>
                      </w:rPr>
                    </w:pPr>
                    <w:r>
                      <w:rPr>
                        <w:rFonts w:ascii="Calibri" w:hAnsi="Calibri"/>
                        <w:spacing w:val="-5"/>
                        <w:sz w:val="22"/>
                      </w:rPr>
                      <w:fldChar w:fldCharType="begin"/>
                    </w:r>
                    <w:r>
                      <w:rPr>
                        <w:rFonts w:ascii="Calibri" w:hAnsi="Calibri"/>
                        <w:spacing w:val="-5"/>
                        <w:sz w:val="22"/>
                      </w:rPr>
                      <w:instrText xml:space="preserve"> PAGE \* roman </w:instrText>
                    </w:r>
                    <w:r>
                      <w:rPr>
                        <w:rFonts w:ascii="Calibri" w:hAnsi="Calibri"/>
                        <w:spacing w:val="-5"/>
                        <w:sz w:val="22"/>
                      </w:rPr>
                      <w:fldChar w:fldCharType="separate"/>
                    </w:r>
                    <w:r>
                      <w:rPr>
                        <w:rFonts w:ascii="Calibri" w:hAnsi="Calibri"/>
                        <w:spacing w:val="-5"/>
                        <w:sz w:val="22"/>
                      </w:rPr>
                      <w:t>i</w:t>
                    </w:r>
                    <w:r>
                      <w:rPr>
                        <w:rFonts w:ascii="Calibri" w:hAnsi="Calibri"/>
                        <w:spacing w:val="-5"/>
                        <w:sz w:val="22"/>
                      </w:rPr>
                      <w:fldChar w:fldCharType="end"/>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56808">
    <w:pPr>
      <w:pStyle w:val="8"/>
      <w:spacing w:line="12"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3824605</wp:posOffset>
              </wp:positionH>
              <wp:positionV relativeFrom="page">
                <wp:posOffset>9288780</wp:posOffset>
              </wp:positionV>
              <wp:extent cx="117475" cy="165735"/>
              <wp:effectExtent l="0" t="0" r="0" b="0"/>
              <wp:wrapNone/>
              <wp:docPr id="4" name="Textbox 2"/>
              <wp:cNvGraphicFramePr/>
              <a:graphic xmlns:a="http://schemas.openxmlformats.org/drawingml/2006/main">
                <a:graphicData uri="http://schemas.microsoft.com/office/word/2010/wordprocessingShape">
                  <wps:wsp>
                    <wps:cNvSpPr/>
                    <wps:spPr>
                      <a:xfrm>
                        <a:off x="0" y="0"/>
                        <a:ext cx="117360" cy="165600"/>
                      </a:xfrm>
                      <a:prstGeom prst="rect">
                        <a:avLst/>
                      </a:prstGeom>
                      <a:noFill/>
                      <a:ln w="0">
                        <a:noFill/>
                      </a:ln>
                    </wps:spPr>
                    <wps:style>
                      <a:lnRef idx="0">
                        <a:srgbClr val="FFFFFF"/>
                      </a:lnRef>
                      <a:fillRef idx="0">
                        <a:srgbClr val="FFFFFF"/>
                      </a:fillRef>
                      <a:effectRef idx="0">
                        <a:srgbClr val="FFFFFF"/>
                      </a:effectRef>
                      <a:fontRef idx="minor"/>
                    </wps:style>
                    <wps:txbx>
                      <w:txbxContent>
                        <w:p w14:paraId="23E1FBA6">
                          <w:pPr>
                            <w:pStyle w:val="26"/>
                            <w:spacing w:before="0" w:after="0" w:line="245" w:lineRule="exact"/>
                            <w:ind w:left="20" w:right="0" w:firstLine="0"/>
                            <w:jc w:val="left"/>
                            <w:rPr>
                              <w:rFonts w:ascii="Calibri" w:hAnsi="Calibri"/>
                              <w:sz w:val="22"/>
                            </w:rPr>
                          </w:pPr>
                          <w:r>
                            <w:rPr>
                              <w:rFonts w:ascii="Calibri" w:hAnsi="Calibri"/>
                              <w:spacing w:val="-5"/>
                              <w:sz w:val="22"/>
                            </w:rPr>
                            <w:fldChar w:fldCharType="begin"/>
                          </w:r>
                          <w:r>
                            <w:rPr>
                              <w:rFonts w:ascii="Calibri" w:hAnsi="Calibri"/>
                              <w:spacing w:val="-5"/>
                              <w:sz w:val="22"/>
                            </w:rPr>
                            <w:instrText xml:space="preserve"> PAGE \* roman </w:instrText>
                          </w:r>
                          <w:r>
                            <w:rPr>
                              <w:rFonts w:ascii="Calibri" w:hAnsi="Calibri"/>
                              <w:spacing w:val="-5"/>
                              <w:sz w:val="22"/>
                            </w:rPr>
                            <w:fldChar w:fldCharType="separate"/>
                          </w:r>
                          <w:r>
                            <w:rPr>
                              <w:rFonts w:ascii="Calibri" w:hAnsi="Calibri"/>
                              <w:spacing w:val="-5"/>
                              <w:sz w:val="22"/>
                            </w:rPr>
                            <w:t>ii</w:t>
                          </w:r>
                          <w:r>
                            <w:rPr>
                              <w:rFonts w:ascii="Calibri" w:hAnsi="Calibri"/>
                              <w:spacing w:val="-5"/>
                              <w:sz w:val="22"/>
                            </w:rPr>
                            <w:fldChar w:fldCharType="end"/>
                          </w:r>
                        </w:p>
                      </w:txbxContent>
                    </wps:txbx>
                    <wps:bodyPr lIns="0" tIns="0" rIns="0" bIns="0" anchor="t">
                      <a:noAutofit/>
                    </wps:bodyPr>
                  </wps:wsp>
                </a:graphicData>
              </a:graphic>
            </wp:anchor>
          </w:drawing>
        </mc:Choice>
        <mc:Fallback>
          <w:pict>
            <v:rect id="Textbox 2" o:spid="_x0000_s1026" o:spt="1" style="position:absolute;left:0pt;margin-left:301.15pt;margin-top:731.4pt;height:13.05pt;width:9.25pt;mso-position-horizontal-relative:page;mso-position-vertical-relative:page;z-index:-251657216;mso-width-relative:page;mso-height-relative:page;" filled="f" stroked="f" coordsize="21600,21600" o:allowincell="f" o:gfxdata="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IqSOKdkAAAANAQAADwAAAAAAAAABACAAAAAiAAAAZHJzL2Rvd25yZXYueG1sUEsBAhQAFAAAAAgA&#10;h07iQLT03OSyAQAAhAMAAA4AAAAAAAAAAQAgAAAAKAEAAGRycy9lMm9Eb2MueG1sUEsFBgAAAAAG&#10;AAYAWQEAAEwFAAAAAA==&#10;">
              <v:fill on="f" focussize="0,0"/>
              <v:stroke on="f" weight="0pt"/>
              <v:imagedata o:title=""/>
              <o:lock v:ext="edit" aspectratio="f"/>
              <v:textbox inset="0mm,0mm,0mm,0mm">
                <w:txbxContent>
                  <w:p w14:paraId="23E1FBA6">
                    <w:pPr>
                      <w:pStyle w:val="26"/>
                      <w:spacing w:before="0" w:after="0" w:line="245" w:lineRule="exact"/>
                      <w:ind w:left="20" w:right="0" w:firstLine="0"/>
                      <w:jc w:val="left"/>
                      <w:rPr>
                        <w:rFonts w:ascii="Calibri" w:hAnsi="Calibri"/>
                        <w:sz w:val="22"/>
                      </w:rPr>
                    </w:pPr>
                    <w:r>
                      <w:rPr>
                        <w:rFonts w:ascii="Calibri" w:hAnsi="Calibri"/>
                        <w:spacing w:val="-5"/>
                        <w:sz w:val="22"/>
                      </w:rPr>
                      <w:fldChar w:fldCharType="begin"/>
                    </w:r>
                    <w:r>
                      <w:rPr>
                        <w:rFonts w:ascii="Calibri" w:hAnsi="Calibri"/>
                        <w:spacing w:val="-5"/>
                        <w:sz w:val="22"/>
                      </w:rPr>
                      <w:instrText xml:space="preserve"> PAGE \* roman </w:instrText>
                    </w:r>
                    <w:r>
                      <w:rPr>
                        <w:rFonts w:ascii="Calibri" w:hAnsi="Calibri"/>
                        <w:spacing w:val="-5"/>
                        <w:sz w:val="22"/>
                      </w:rPr>
                      <w:fldChar w:fldCharType="separate"/>
                    </w:r>
                    <w:r>
                      <w:rPr>
                        <w:rFonts w:ascii="Calibri" w:hAnsi="Calibri"/>
                        <w:spacing w:val="-5"/>
                        <w:sz w:val="22"/>
                      </w:rPr>
                      <w:t>ii</w:t>
                    </w:r>
                    <w:r>
                      <w:rPr>
                        <w:rFonts w:ascii="Calibri" w:hAnsi="Calibri"/>
                        <w:spacing w:val="-5"/>
                        <w:sz w:val="22"/>
                      </w:rPr>
                      <w:fldChar w:fldCharType="end"/>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84586"/>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A5DF1">
    <w:pPr>
      <w:pStyle w:val="8"/>
      <w:spacing w:line="12"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3824605</wp:posOffset>
              </wp:positionH>
              <wp:positionV relativeFrom="page">
                <wp:posOffset>9288780</wp:posOffset>
              </wp:positionV>
              <wp:extent cx="117475" cy="165735"/>
              <wp:effectExtent l="0" t="0" r="0" b="0"/>
              <wp:wrapNone/>
              <wp:docPr id="6" name="Textbox 3"/>
              <wp:cNvGraphicFramePr/>
              <a:graphic xmlns:a="http://schemas.openxmlformats.org/drawingml/2006/main">
                <a:graphicData uri="http://schemas.microsoft.com/office/word/2010/wordprocessingShape">
                  <wps:wsp>
                    <wps:cNvSpPr/>
                    <wps:spPr>
                      <a:xfrm>
                        <a:off x="0" y="0"/>
                        <a:ext cx="117360" cy="165600"/>
                      </a:xfrm>
                      <a:prstGeom prst="rect">
                        <a:avLst/>
                      </a:prstGeom>
                      <a:noFill/>
                      <a:ln w="0">
                        <a:noFill/>
                      </a:ln>
                    </wps:spPr>
                    <wps:style>
                      <a:lnRef idx="0">
                        <a:srgbClr val="FFFFFF"/>
                      </a:lnRef>
                      <a:fillRef idx="0">
                        <a:srgbClr val="FFFFFF"/>
                      </a:fillRef>
                      <a:effectRef idx="0">
                        <a:srgbClr val="FFFFFF"/>
                      </a:effectRef>
                      <a:fontRef idx="minor"/>
                    </wps:style>
                    <wps:txbx>
                      <w:txbxContent>
                        <w:p w14:paraId="2E5BAC99">
                          <w:pPr>
                            <w:pStyle w:val="26"/>
                            <w:spacing w:before="0" w:after="0" w:line="245" w:lineRule="exact"/>
                            <w:ind w:left="20" w:right="0" w:firstLine="0"/>
                            <w:jc w:val="left"/>
                            <w:rPr>
                              <w:rFonts w:ascii="Calibri" w:hAnsi="Calibri"/>
                              <w:sz w:val="22"/>
                            </w:rPr>
                          </w:pPr>
                          <w:r>
                            <w:rPr>
                              <w:rFonts w:ascii="Calibri" w:hAnsi="Calibri"/>
                              <w:spacing w:val="-5"/>
                              <w:sz w:val="22"/>
                            </w:rPr>
                            <w:fldChar w:fldCharType="begin"/>
                          </w:r>
                          <w:r>
                            <w:rPr>
                              <w:rFonts w:ascii="Calibri" w:hAnsi="Calibri"/>
                              <w:spacing w:val="-5"/>
                              <w:sz w:val="22"/>
                            </w:rPr>
                            <w:instrText xml:space="preserve"> PAGE \* roman </w:instrText>
                          </w:r>
                          <w:r>
                            <w:rPr>
                              <w:rFonts w:ascii="Calibri" w:hAnsi="Calibri"/>
                              <w:spacing w:val="-5"/>
                              <w:sz w:val="22"/>
                            </w:rPr>
                            <w:fldChar w:fldCharType="separate"/>
                          </w:r>
                          <w:r>
                            <w:rPr>
                              <w:rFonts w:ascii="Calibri" w:hAnsi="Calibri"/>
                              <w:spacing w:val="-5"/>
                              <w:sz w:val="22"/>
                            </w:rPr>
                            <w:t>iii</w:t>
                          </w:r>
                          <w:r>
                            <w:rPr>
                              <w:rFonts w:ascii="Calibri" w:hAnsi="Calibri"/>
                              <w:spacing w:val="-5"/>
                              <w:sz w:val="22"/>
                            </w:rPr>
                            <w:fldChar w:fldCharType="end"/>
                          </w:r>
                        </w:p>
                      </w:txbxContent>
                    </wps:txbx>
                    <wps:bodyPr lIns="0" tIns="0" rIns="0" bIns="0" anchor="t">
                      <a:noAutofit/>
                    </wps:bodyPr>
                  </wps:wsp>
                </a:graphicData>
              </a:graphic>
            </wp:anchor>
          </w:drawing>
        </mc:Choice>
        <mc:Fallback>
          <w:pict>
            <v:rect id="Textbox 3" o:spid="_x0000_s1026" o:spt="1" style="position:absolute;left:0pt;margin-left:301.15pt;margin-top:731.4pt;height:13.05pt;width:9.25pt;mso-position-horizontal-relative:page;mso-position-vertical-relative:page;z-index:-251657216;mso-width-relative:page;mso-height-relative:page;" filled="f" stroked="f" coordsize="21600,21600" o:allowincell="f" o:gfxdata="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IqSOKdkAAAANAQAADwAAAAAAAAABACAAAAAiAAAAZHJzL2Rvd25yZXYueG1sUEsBAhQAFAAAAAgA&#10;h07iQJlYq4KyAQAAhAMAAA4AAAAAAAAAAQAgAAAAKAEAAGRycy9lMm9Eb2MueG1sUEsFBgAAAAAG&#10;AAYAWQEAAEwFAAAAAA==&#10;">
              <v:fill on="f" focussize="0,0"/>
              <v:stroke on="f" weight="0pt"/>
              <v:imagedata o:title=""/>
              <o:lock v:ext="edit" aspectratio="f"/>
              <v:textbox inset="0mm,0mm,0mm,0mm">
                <w:txbxContent>
                  <w:p w14:paraId="2E5BAC99">
                    <w:pPr>
                      <w:pStyle w:val="26"/>
                      <w:spacing w:before="0" w:after="0" w:line="245" w:lineRule="exact"/>
                      <w:ind w:left="20" w:right="0" w:firstLine="0"/>
                      <w:jc w:val="left"/>
                      <w:rPr>
                        <w:rFonts w:ascii="Calibri" w:hAnsi="Calibri"/>
                        <w:sz w:val="22"/>
                      </w:rPr>
                    </w:pPr>
                    <w:r>
                      <w:rPr>
                        <w:rFonts w:ascii="Calibri" w:hAnsi="Calibri"/>
                        <w:spacing w:val="-5"/>
                        <w:sz w:val="22"/>
                      </w:rPr>
                      <w:fldChar w:fldCharType="begin"/>
                    </w:r>
                    <w:r>
                      <w:rPr>
                        <w:rFonts w:ascii="Calibri" w:hAnsi="Calibri"/>
                        <w:spacing w:val="-5"/>
                        <w:sz w:val="22"/>
                      </w:rPr>
                      <w:instrText xml:space="preserve"> PAGE \* roman </w:instrText>
                    </w:r>
                    <w:r>
                      <w:rPr>
                        <w:rFonts w:ascii="Calibri" w:hAnsi="Calibri"/>
                        <w:spacing w:val="-5"/>
                        <w:sz w:val="22"/>
                      </w:rPr>
                      <w:fldChar w:fldCharType="separate"/>
                    </w:r>
                    <w:r>
                      <w:rPr>
                        <w:rFonts w:ascii="Calibri" w:hAnsi="Calibri"/>
                        <w:spacing w:val="-5"/>
                        <w:sz w:val="22"/>
                      </w:rPr>
                      <w:t>iii</w:t>
                    </w:r>
                    <w:r>
                      <w:rPr>
                        <w:rFonts w:ascii="Calibri" w:hAnsi="Calibri"/>
                        <w:spacing w:val="-5"/>
                        <w:sz w:val="22"/>
                      </w:rPr>
                      <w:fldChar w:fldCharType="end"/>
                    </w:r>
                  </w:p>
                </w:txbxContent>
              </v:textbox>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5FFE3"/>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DA289">
    <w:pPr>
      <w:pStyle w:val="8"/>
      <w:spacing w:line="12"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3824605</wp:posOffset>
              </wp:positionH>
              <wp:positionV relativeFrom="page">
                <wp:posOffset>9288780</wp:posOffset>
              </wp:positionV>
              <wp:extent cx="117475" cy="165735"/>
              <wp:effectExtent l="0" t="0" r="0" b="0"/>
              <wp:wrapNone/>
              <wp:docPr id="8" name="Textbox 4"/>
              <wp:cNvGraphicFramePr/>
              <a:graphic xmlns:a="http://schemas.openxmlformats.org/drawingml/2006/main">
                <a:graphicData uri="http://schemas.microsoft.com/office/word/2010/wordprocessingShape">
                  <wps:wsp>
                    <wps:cNvSpPr/>
                    <wps:spPr>
                      <a:xfrm>
                        <a:off x="0" y="0"/>
                        <a:ext cx="117360" cy="165600"/>
                      </a:xfrm>
                      <a:prstGeom prst="rect">
                        <a:avLst/>
                      </a:prstGeom>
                      <a:noFill/>
                      <a:ln w="0">
                        <a:noFill/>
                      </a:ln>
                    </wps:spPr>
                    <wps:style>
                      <a:lnRef idx="0">
                        <a:srgbClr val="FFFFFF"/>
                      </a:lnRef>
                      <a:fillRef idx="0">
                        <a:srgbClr val="FFFFFF"/>
                      </a:fillRef>
                      <a:effectRef idx="0">
                        <a:srgbClr val="FFFFFF"/>
                      </a:effectRef>
                      <a:fontRef idx="minor"/>
                    </wps:style>
                    <wps:txbx>
                      <w:txbxContent>
                        <w:p w14:paraId="37DEB564">
                          <w:pPr>
                            <w:pStyle w:val="26"/>
                            <w:spacing w:before="0" w:after="0" w:line="245" w:lineRule="exact"/>
                            <w:ind w:left="20" w:right="0" w:firstLine="0"/>
                            <w:jc w:val="left"/>
                            <w:rPr>
                              <w:rFonts w:ascii="Calibri" w:hAnsi="Calibri"/>
                              <w:sz w:val="22"/>
                            </w:rPr>
                          </w:pPr>
                          <w:r>
                            <w:rPr>
                              <w:rFonts w:ascii="Calibri" w:hAnsi="Calibri"/>
                              <w:spacing w:val="-5"/>
                              <w:sz w:val="22"/>
                            </w:rPr>
                            <w:fldChar w:fldCharType="begin"/>
                          </w:r>
                          <w:r>
                            <w:rPr>
                              <w:rFonts w:ascii="Calibri" w:hAnsi="Calibri"/>
                              <w:spacing w:val="-5"/>
                              <w:sz w:val="22"/>
                            </w:rPr>
                            <w:instrText xml:space="preserve"> PAGE \* roman </w:instrText>
                          </w:r>
                          <w:r>
                            <w:rPr>
                              <w:rFonts w:ascii="Calibri" w:hAnsi="Calibri"/>
                              <w:spacing w:val="-5"/>
                              <w:sz w:val="22"/>
                            </w:rPr>
                            <w:fldChar w:fldCharType="separate"/>
                          </w:r>
                          <w:r>
                            <w:rPr>
                              <w:rFonts w:ascii="Calibri" w:hAnsi="Calibri"/>
                              <w:spacing w:val="-5"/>
                              <w:sz w:val="22"/>
                            </w:rPr>
                            <w:t>iv</w:t>
                          </w:r>
                          <w:r>
                            <w:rPr>
                              <w:rFonts w:ascii="Calibri" w:hAnsi="Calibri"/>
                              <w:spacing w:val="-5"/>
                              <w:sz w:val="22"/>
                            </w:rPr>
                            <w:fldChar w:fldCharType="end"/>
                          </w:r>
                        </w:p>
                      </w:txbxContent>
                    </wps:txbx>
                    <wps:bodyPr lIns="0" tIns="0" rIns="0" bIns="0" anchor="t">
                      <a:noAutofit/>
                    </wps:bodyPr>
                  </wps:wsp>
                </a:graphicData>
              </a:graphic>
            </wp:anchor>
          </w:drawing>
        </mc:Choice>
        <mc:Fallback>
          <w:pict>
            <v:rect id="Textbox 4" o:spid="_x0000_s1026" o:spt="1" style="position:absolute;left:0pt;margin-left:301.15pt;margin-top:731.4pt;height:13.05pt;width:9.25pt;mso-position-horizontal-relative:page;mso-position-vertical-relative:page;z-index:-251657216;mso-width-relative:page;mso-height-relative:page;" filled="f" stroked="f" coordsize="21600,21600" o:allowincell="f" o:gfxdata="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IqSOKdkAAAANAQAADwAAAAAAAAABACAAAAAiAAAAZHJzL2Rvd25yZXYueG1sUEsBAhQAFAAAAAgA&#10;h07iQBsanGqyAQAAhAMAAA4AAAAAAAAAAQAgAAAAKAEAAGRycy9lMm9Eb2MueG1sUEsFBgAAAAAG&#10;AAYAWQEAAEwFAAAAAA==&#10;">
              <v:fill on="f" focussize="0,0"/>
              <v:stroke on="f" weight="0pt"/>
              <v:imagedata o:title=""/>
              <o:lock v:ext="edit" aspectratio="f"/>
              <v:textbox inset="0mm,0mm,0mm,0mm">
                <w:txbxContent>
                  <w:p w14:paraId="37DEB564">
                    <w:pPr>
                      <w:pStyle w:val="26"/>
                      <w:spacing w:before="0" w:after="0" w:line="245" w:lineRule="exact"/>
                      <w:ind w:left="20" w:right="0" w:firstLine="0"/>
                      <w:jc w:val="left"/>
                      <w:rPr>
                        <w:rFonts w:ascii="Calibri" w:hAnsi="Calibri"/>
                        <w:sz w:val="22"/>
                      </w:rPr>
                    </w:pPr>
                    <w:r>
                      <w:rPr>
                        <w:rFonts w:ascii="Calibri" w:hAnsi="Calibri"/>
                        <w:spacing w:val="-5"/>
                        <w:sz w:val="22"/>
                      </w:rPr>
                      <w:fldChar w:fldCharType="begin"/>
                    </w:r>
                    <w:r>
                      <w:rPr>
                        <w:rFonts w:ascii="Calibri" w:hAnsi="Calibri"/>
                        <w:spacing w:val="-5"/>
                        <w:sz w:val="22"/>
                      </w:rPr>
                      <w:instrText xml:space="preserve"> PAGE \* roman </w:instrText>
                    </w:r>
                    <w:r>
                      <w:rPr>
                        <w:rFonts w:ascii="Calibri" w:hAnsi="Calibri"/>
                        <w:spacing w:val="-5"/>
                        <w:sz w:val="22"/>
                      </w:rPr>
                      <w:fldChar w:fldCharType="separate"/>
                    </w:r>
                    <w:r>
                      <w:rPr>
                        <w:rFonts w:ascii="Calibri" w:hAnsi="Calibri"/>
                        <w:spacing w:val="-5"/>
                        <w:sz w:val="22"/>
                      </w:rPr>
                      <w:t>iv</w:t>
                    </w:r>
                    <w:r>
                      <w:rPr>
                        <w:rFonts w:ascii="Calibri" w:hAnsi="Calibri"/>
                        <w:spacing w:val="-5"/>
                        <w:sz w:val="22"/>
                      </w:rPr>
                      <w:fldChar w:fldCharType="end"/>
                    </w:r>
                  </w:p>
                </w:txbxContent>
              </v:textbox>
            </v:rect>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AB04E"/>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9495">
    <w:pPr>
      <w:pStyle w:val="8"/>
      <w:spacing w:line="12"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673100</wp:posOffset>
              </wp:positionH>
              <wp:positionV relativeFrom="page">
                <wp:posOffset>9296400</wp:posOffset>
              </wp:positionV>
              <wp:extent cx="60960" cy="165735"/>
              <wp:effectExtent l="0" t="0" r="0" b="0"/>
              <wp:wrapNone/>
              <wp:docPr id="9" name="Textbox 7"/>
              <wp:cNvGraphicFramePr/>
              <a:graphic xmlns:a="http://schemas.openxmlformats.org/drawingml/2006/main">
                <a:graphicData uri="http://schemas.microsoft.com/office/word/2010/wordprocessingShape">
                  <wps:wsp>
                    <wps:cNvSpPr/>
                    <wps:spPr>
                      <a:xfrm>
                        <a:off x="0" y="0"/>
                        <a:ext cx="60840" cy="165600"/>
                      </a:xfrm>
                      <a:prstGeom prst="rect">
                        <a:avLst/>
                      </a:prstGeom>
                      <a:noFill/>
                      <a:ln w="0">
                        <a:noFill/>
                      </a:ln>
                    </wps:spPr>
                    <wps:style>
                      <a:lnRef idx="0">
                        <a:srgbClr val="FFFFFF"/>
                      </a:lnRef>
                      <a:fillRef idx="0">
                        <a:srgbClr val="FFFFFF"/>
                      </a:fillRef>
                      <a:effectRef idx="0">
                        <a:srgbClr val="FFFFFF"/>
                      </a:effectRef>
                      <a:fontRef idx="minor"/>
                    </wps:style>
                    <wps:txbx>
                      <w:txbxContent>
                        <w:p w14:paraId="0B1DB043">
                          <w:pPr>
                            <w:pStyle w:val="26"/>
                            <w:spacing w:before="10" w:after="0"/>
                            <w:ind w:left="20" w:right="0" w:firstLine="0"/>
                            <w:jc w:val="left"/>
                            <w:rPr>
                              <w:sz w:val="20"/>
                            </w:rPr>
                          </w:pPr>
                        </w:p>
                      </w:txbxContent>
                    </wps:txbx>
                    <wps:bodyPr lIns="0" tIns="0" rIns="0" bIns="0" anchor="t">
                      <a:noAutofit/>
                    </wps:bodyPr>
                  </wps:wsp>
                </a:graphicData>
              </a:graphic>
            </wp:anchor>
          </w:drawing>
        </mc:Choice>
        <mc:Fallback>
          <w:pict>
            <v:rect id="Textbox 7" o:spid="_x0000_s1026" o:spt="1" style="position:absolute;left:0pt;margin-left:53pt;margin-top:732pt;height:13.05pt;width:4.8pt;mso-position-horizontal-relative:page;mso-position-vertical-relative:page;z-index:-251657216;mso-width-relative:page;mso-height-relative:page;" filled="f" stroked="f" coordsize="21600,21600" o:allowincell="f" o:gfxdata="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jivh&#10;vdYAAAANAQAADwAAAAAAAAABACAAAAAiAAAAZHJzL2Rvd25yZXYueG1sUEsBAhQAFAAAAAgAh07i&#10;QL3o7QyyAQAAgwMAAA4AAAAAAAAAAQAgAAAAJQEAAGRycy9lMm9Eb2MueG1sUEsFBgAAAAAGAAYA&#10;WQEAAEkFAAAAAA==&#10;">
              <v:fill on="f" focussize="0,0"/>
              <v:stroke on="f" weight="0pt"/>
              <v:imagedata o:title=""/>
              <o:lock v:ext="edit" aspectratio="f"/>
              <v:textbox inset="0mm,0mm,0mm,0mm">
                <w:txbxContent>
                  <w:p w14:paraId="0B1DB043">
                    <w:pPr>
                      <w:pStyle w:val="26"/>
                      <w:spacing w:before="10" w:after="0"/>
                      <w:ind w:left="20" w:right="0" w:firstLine="0"/>
                      <w:jc w:val="left"/>
                      <w:rPr>
                        <w:sz w:val="20"/>
                      </w:rPr>
                    </w:pPr>
                  </w:p>
                </w:txbxContent>
              </v:textbox>
            </v:rect>
          </w:pict>
        </mc:Fallback>
      </mc:AlternateContent>
    </w:r>
    <w:r>
      <w:rPr>
        <w:sz w:val="20"/>
      </w:rPr>
      <mc:AlternateContent>
        <mc:Choice Requires="wps">
          <w:drawing>
            <wp:anchor distT="0" distB="0" distL="0" distR="0" simplePos="0" relativeHeight="251659264" behindDoc="1" locked="0" layoutInCell="0" allowOverlap="1">
              <wp:simplePos x="0" y="0"/>
              <wp:positionH relativeFrom="page">
                <wp:posOffset>3756025</wp:posOffset>
              </wp:positionH>
              <wp:positionV relativeFrom="page">
                <wp:posOffset>9055735</wp:posOffset>
              </wp:positionV>
              <wp:extent cx="146050" cy="152400"/>
              <wp:effectExtent l="0" t="0" r="0" b="0"/>
              <wp:wrapNone/>
              <wp:docPr id="10" name="Textbox 6"/>
              <wp:cNvGraphicFramePr/>
              <a:graphic xmlns:a="http://schemas.openxmlformats.org/drawingml/2006/main">
                <a:graphicData uri="http://schemas.microsoft.com/office/word/2010/wordprocessingShape">
                  <wps:wsp>
                    <wps:cNvSpPr/>
                    <wps:spPr>
                      <a:xfrm>
                        <a:off x="0" y="0"/>
                        <a:ext cx="146160" cy="152280"/>
                      </a:xfrm>
                      <a:prstGeom prst="rect">
                        <a:avLst/>
                      </a:prstGeom>
                      <a:noFill/>
                      <a:ln w="0">
                        <a:noFill/>
                      </a:ln>
                    </wps:spPr>
                    <wps:style>
                      <a:lnRef idx="0">
                        <a:srgbClr val="FFFFFF"/>
                      </a:lnRef>
                      <a:fillRef idx="0">
                        <a:srgbClr val="FFFFFF"/>
                      </a:fillRef>
                      <a:effectRef idx="0">
                        <a:srgbClr val="FFFFFF"/>
                      </a:effectRef>
                      <a:fontRef idx="minor"/>
                    </wps:style>
                    <wps:txbx>
                      <w:txbxContent>
                        <w:p w14:paraId="257F5E3E">
                          <w:pPr>
                            <w:pStyle w:val="26"/>
                            <w:spacing w:before="12" w:after="0"/>
                            <w:ind w:left="60" w:right="0" w:firstLine="0"/>
                            <w:jc w:val="left"/>
                            <w:rPr>
                              <w:sz w:val="18"/>
                            </w:rPr>
                          </w:pPr>
                          <w:r>
                            <w:rPr>
                              <w:spacing w:val="-10"/>
                              <w:sz w:val="18"/>
                            </w:rPr>
                            <w:fldChar w:fldCharType="begin"/>
                          </w:r>
                          <w:r>
                            <w:rPr>
                              <w:spacing w:val="-10"/>
                              <w:sz w:val="18"/>
                            </w:rPr>
                            <w:instrText xml:space="preserve"> PAGE \* roman </w:instrText>
                          </w:r>
                          <w:r>
                            <w:rPr>
                              <w:spacing w:val="-10"/>
                              <w:sz w:val="18"/>
                            </w:rPr>
                            <w:fldChar w:fldCharType="separate"/>
                          </w:r>
                          <w:r>
                            <w:rPr>
                              <w:spacing w:val="-10"/>
                              <w:sz w:val="18"/>
                            </w:rPr>
                            <w:t>v</w:t>
                          </w:r>
                          <w:r>
                            <w:rPr>
                              <w:spacing w:val="-10"/>
                              <w:sz w:val="18"/>
                            </w:rPr>
                            <w:fldChar w:fldCharType="end"/>
                          </w:r>
                        </w:p>
                      </w:txbxContent>
                    </wps:txbx>
                    <wps:bodyPr lIns="0" tIns="0" rIns="0" bIns="0" anchor="t">
                      <a:noAutofit/>
                    </wps:bodyPr>
                  </wps:wsp>
                </a:graphicData>
              </a:graphic>
            </wp:anchor>
          </w:drawing>
        </mc:Choice>
        <mc:Fallback>
          <w:pict>
            <v:rect id="Textbox 6" o:spid="_x0000_s1026" o:spt="1" style="position:absolute;left:0pt;margin-left:295.75pt;margin-top:713.05pt;height:12pt;width:11.5pt;mso-position-horizontal-relative:page;mso-position-vertical-relative:page;z-index:-251657216;mso-width-relative:page;mso-height-relative:page;" filled="f" stroked="f" coordsize="21600,21600" o:allowincell="f" o:gfxdata="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4qWWtkAAAANAQAADwAAAAAAAAABACAAAAAiAAAAZHJzL2Rvd25yZXYueG1sUEsBAhQAFAAAAAgA&#10;h07iQGj+Mt2yAQAAhQMAAA4AAAAAAAAAAQAgAAAAKAEAAGRycy9lMm9Eb2MueG1sUEsFBgAAAAAG&#10;AAYAWQEAAEwFAAAAAA==&#10;">
              <v:fill on="f" focussize="0,0"/>
              <v:stroke on="f" weight="0pt"/>
              <v:imagedata o:title=""/>
              <o:lock v:ext="edit" aspectratio="f"/>
              <v:textbox inset="0mm,0mm,0mm,0mm">
                <w:txbxContent>
                  <w:p w14:paraId="257F5E3E">
                    <w:pPr>
                      <w:pStyle w:val="26"/>
                      <w:spacing w:before="12" w:after="0"/>
                      <w:ind w:left="60" w:right="0" w:firstLine="0"/>
                      <w:jc w:val="left"/>
                      <w:rPr>
                        <w:sz w:val="18"/>
                      </w:rPr>
                    </w:pPr>
                    <w:r>
                      <w:rPr>
                        <w:spacing w:val="-10"/>
                        <w:sz w:val="18"/>
                      </w:rPr>
                      <w:fldChar w:fldCharType="begin"/>
                    </w:r>
                    <w:r>
                      <w:rPr>
                        <w:spacing w:val="-10"/>
                        <w:sz w:val="18"/>
                      </w:rPr>
                      <w:instrText xml:space="preserve"> PAGE \* roman </w:instrText>
                    </w:r>
                    <w:r>
                      <w:rPr>
                        <w:spacing w:val="-10"/>
                        <w:sz w:val="18"/>
                      </w:rPr>
                      <w:fldChar w:fldCharType="separate"/>
                    </w:r>
                    <w:r>
                      <w:rPr>
                        <w:spacing w:val="-10"/>
                        <w:sz w:val="18"/>
                      </w:rPr>
                      <w:t>v</w:t>
                    </w:r>
                    <w:r>
                      <w:rPr>
                        <w:spacing w:val="-10"/>
                        <w:sz w:val="18"/>
                      </w:rPr>
                      <w:fldChar w:fldCharType="end"/>
                    </w:r>
                  </w:p>
                </w:txbxContent>
              </v:textbox>
            </v:rect>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34CBB"/>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BDAD7">
    <w:pPr>
      <w:pStyle w:val="8"/>
      <w:spacing w:line="12" w:lineRule="auto"/>
      <w:rPr>
        <w:sz w:val="20"/>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DE94F"/>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D5B95">
    <w:pPr>
      <w:pStyle w:val="8"/>
      <w:spacing w:line="12" w:lineRule="auto"/>
      <w:rPr>
        <w:sz w:val="20"/>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C27E0"/>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8A7F3">
    <w:pPr>
      <w:pStyle w:val="8"/>
      <w:spacing w:line="12"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3768725</wp:posOffset>
              </wp:positionH>
              <wp:positionV relativeFrom="page">
                <wp:posOffset>9288780</wp:posOffset>
              </wp:positionV>
              <wp:extent cx="243205" cy="165735"/>
              <wp:effectExtent l="0" t="0" r="0" b="0"/>
              <wp:wrapNone/>
              <wp:docPr id="11" name="Textbox 9"/>
              <wp:cNvGraphicFramePr/>
              <a:graphic xmlns:a="http://schemas.openxmlformats.org/drawingml/2006/main">
                <a:graphicData uri="http://schemas.microsoft.com/office/word/2010/wordprocessingShape">
                  <wps:wsp>
                    <wps:cNvSpPr/>
                    <wps:spPr>
                      <a:xfrm>
                        <a:off x="0" y="0"/>
                        <a:ext cx="243360" cy="165600"/>
                      </a:xfrm>
                      <a:prstGeom prst="rect">
                        <a:avLst/>
                      </a:prstGeom>
                      <a:noFill/>
                      <a:ln w="0">
                        <a:noFill/>
                      </a:ln>
                    </wps:spPr>
                    <wps:style>
                      <a:lnRef idx="0">
                        <a:srgbClr val="FFFFFF"/>
                      </a:lnRef>
                      <a:fillRef idx="0">
                        <a:srgbClr val="FFFFFF"/>
                      </a:fillRef>
                      <a:effectRef idx="0">
                        <a:srgbClr val="FFFFFF"/>
                      </a:effectRef>
                      <a:fontRef idx="minor"/>
                    </wps:style>
                    <wps:txbx>
                      <w:txbxContent>
                        <w:p w14:paraId="6EE65CE8">
                          <w:pPr>
                            <w:pStyle w:val="26"/>
                            <w:spacing w:before="0" w:after="0" w:line="245" w:lineRule="exact"/>
                            <w:ind w:left="60" w:right="0" w:firstLine="0"/>
                            <w:jc w:val="left"/>
                            <w:rPr>
                              <w:rFonts w:ascii="Calibri" w:hAnsi="Calibri"/>
                              <w:sz w:val="22"/>
                            </w:rPr>
                          </w:pPr>
                          <w:r>
                            <w:rPr>
                              <w:rFonts w:ascii="Calibri" w:hAnsi="Calibri"/>
                              <w:spacing w:val="-4"/>
                              <w:sz w:val="22"/>
                            </w:rPr>
                            <w:fldChar w:fldCharType="begin"/>
                          </w:r>
                          <w:r>
                            <w:rPr>
                              <w:rFonts w:ascii="Calibri" w:hAnsi="Calibri"/>
                              <w:spacing w:val="-4"/>
                              <w:sz w:val="22"/>
                            </w:rPr>
                            <w:instrText xml:space="preserve"> PAGE \* roman </w:instrText>
                          </w:r>
                          <w:r>
                            <w:rPr>
                              <w:rFonts w:ascii="Calibri" w:hAnsi="Calibri"/>
                              <w:spacing w:val="-4"/>
                              <w:sz w:val="22"/>
                            </w:rPr>
                            <w:fldChar w:fldCharType="separate"/>
                          </w:r>
                          <w:r>
                            <w:rPr>
                              <w:rFonts w:ascii="Calibri" w:hAnsi="Calibri"/>
                              <w:spacing w:val="-4"/>
                              <w:sz w:val="22"/>
                            </w:rPr>
                            <w:t>ix</w:t>
                          </w:r>
                          <w:r>
                            <w:rPr>
                              <w:rFonts w:ascii="Calibri" w:hAnsi="Calibri"/>
                              <w:spacing w:val="-4"/>
                              <w:sz w:val="22"/>
                            </w:rPr>
                            <w:fldChar w:fldCharType="end"/>
                          </w:r>
                        </w:p>
                      </w:txbxContent>
                    </wps:txbx>
                    <wps:bodyPr lIns="0" tIns="0" rIns="0" bIns="0" anchor="t">
                      <a:noAutofit/>
                    </wps:bodyPr>
                  </wps:wsp>
                </a:graphicData>
              </a:graphic>
            </wp:anchor>
          </w:drawing>
        </mc:Choice>
        <mc:Fallback>
          <w:pict>
            <v:rect id="Textbox 9" o:spid="_x0000_s1026" o:spt="1" style="position:absolute;left:0pt;margin-left:296.75pt;margin-top:731.4pt;height:13.05pt;width:19.15pt;mso-position-horizontal-relative:page;mso-position-vertical-relative:page;z-index:-251657216;mso-width-relative:page;mso-height-relative:page;" filled="f" stroked="f" coordsize="21600,21600" o:allowincell="f" o:gfxdata="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KztY4toAAAANAQAADwAAAAAAAAABACAAAAAiAAAAZHJzL2Rvd25yZXYueG1sUEsBAhQAFAAA&#10;AAgAh07iQJd/Dtu0AQAAhQMAAA4AAAAAAAAAAQAgAAAAKQEAAGRycy9lMm9Eb2MueG1sUEsFBgAA&#10;AAAGAAYAWQEAAE8FAAAAAA==&#10;">
              <v:fill on="f" focussize="0,0"/>
              <v:stroke on="f" weight="0pt"/>
              <v:imagedata o:title=""/>
              <o:lock v:ext="edit" aspectratio="f"/>
              <v:textbox inset="0mm,0mm,0mm,0mm">
                <w:txbxContent>
                  <w:p w14:paraId="6EE65CE8">
                    <w:pPr>
                      <w:pStyle w:val="26"/>
                      <w:spacing w:before="0" w:after="0" w:line="245" w:lineRule="exact"/>
                      <w:ind w:left="60" w:right="0" w:firstLine="0"/>
                      <w:jc w:val="left"/>
                      <w:rPr>
                        <w:rFonts w:ascii="Calibri" w:hAnsi="Calibri"/>
                        <w:sz w:val="22"/>
                      </w:rPr>
                    </w:pPr>
                    <w:r>
                      <w:rPr>
                        <w:rFonts w:ascii="Calibri" w:hAnsi="Calibri"/>
                        <w:spacing w:val="-4"/>
                        <w:sz w:val="22"/>
                      </w:rPr>
                      <w:fldChar w:fldCharType="begin"/>
                    </w:r>
                    <w:r>
                      <w:rPr>
                        <w:rFonts w:ascii="Calibri" w:hAnsi="Calibri"/>
                        <w:spacing w:val="-4"/>
                        <w:sz w:val="22"/>
                      </w:rPr>
                      <w:instrText xml:space="preserve"> PAGE \* roman </w:instrText>
                    </w:r>
                    <w:r>
                      <w:rPr>
                        <w:rFonts w:ascii="Calibri" w:hAnsi="Calibri"/>
                        <w:spacing w:val="-4"/>
                        <w:sz w:val="22"/>
                      </w:rPr>
                      <w:fldChar w:fldCharType="separate"/>
                    </w:r>
                    <w:r>
                      <w:rPr>
                        <w:rFonts w:ascii="Calibri" w:hAnsi="Calibri"/>
                        <w:spacing w:val="-4"/>
                        <w:sz w:val="22"/>
                      </w:rPr>
                      <w:t>ix</w:t>
                    </w:r>
                    <w:r>
                      <w:rPr>
                        <w:rFonts w:ascii="Calibri" w:hAnsi="Calibri"/>
                        <w:spacing w:val="-4"/>
                        <w:sz w:val="22"/>
                      </w:rPr>
                      <w:fldChar w:fldCharType="end"/>
                    </w:r>
                  </w:p>
                </w:txbxContent>
              </v:textbox>
            </v:rect>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8512F"/>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19403">
    <w:pPr>
      <w:pStyle w:val="8"/>
      <w:spacing w:line="12"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4043680</wp:posOffset>
              </wp:positionH>
              <wp:positionV relativeFrom="page">
                <wp:posOffset>9406255</wp:posOffset>
              </wp:positionV>
              <wp:extent cx="140970" cy="152400"/>
              <wp:effectExtent l="0" t="0" r="0" b="0"/>
              <wp:wrapNone/>
              <wp:docPr id="12" name="Textbox 10"/>
              <wp:cNvGraphicFramePr/>
              <a:graphic xmlns:a="http://schemas.openxmlformats.org/drawingml/2006/main">
                <a:graphicData uri="http://schemas.microsoft.com/office/word/2010/wordprocessingShape">
                  <wps:wsp>
                    <wps:cNvSpPr/>
                    <wps:spPr>
                      <a:xfrm>
                        <a:off x="0" y="0"/>
                        <a:ext cx="141120" cy="152280"/>
                      </a:xfrm>
                      <a:prstGeom prst="rect">
                        <a:avLst/>
                      </a:prstGeom>
                      <a:noFill/>
                      <a:ln w="0">
                        <a:noFill/>
                      </a:ln>
                    </wps:spPr>
                    <wps:style>
                      <a:lnRef idx="0">
                        <a:srgbClr val="FFFFFF"/>
                      </a:lnRef>
                      <a:fillRef idx="0">
                        <a:srgbClr val="FFFFFF"/>
                      </a:fillRef>
                      <a:effectRef idx="0">
                        <a:srgbClr val="FFFFFF"/>
                      </a:effectRef>
                      <a:fontRef idx="minor"/>
                    </wps:style>
                    <wps:txbx>
                      <w:txbxContent>
                        <w:p w14:paraId="7B601318">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w:t>
                          </w:r>
                          <w:r>
                            <w:rPr>
                              <w:spacing w:val="-5"/>
                              <w:sz w:val="18"/>
                            </w:rPr>
                            <w:fldChar w:fldCharType="end"/>
                          </w:r>
                        </w:p>
                      </w:txbxContent>
                    </wps:txbx>
                    <wps:bodyPr lIns="0" tIns="0" rIns="0" bIns="0" anchor="t">
                      <a:noAutofit/>
                    </wps:bodyPr>
                  </wps:wsp>
                </a:graphicData>
              </a:graphic>
            </wp:anchor>
          </w:drawing>
        </mc:Choice>
        <mc:Fallback>
          <w:pict>
            <v:rect id="Textbox 10" o:spid="_x0000_s1026" o:spt="1" style="position:absolute;left:0pt;margin-left:318.4pt;margin-top:740.65pt;height:12pt;width:11.1pt;mso-position-horizontal-relative:page;mso-position-vertical-relative:page;z-index:-251657216;mso-width-relative:page;mso-height-relative:page;" filled="f" stroked="f" coordsize="21600,21600" o:allowincell="f" o:gfxdata="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y/iCPaAAAADQEAAA8AAAAAAAAAAQAgAAAAIgAAAGRycy9kb3ducmV2LnhtbFBLAQIUABQAAAAI&#10;AIdO4kCONWS3sgEAAIYDAAAOAAAAAAAAAAEAIAAAACkBAABkcnMvZTJvRG9jLnhtbFBLBQYAAAAA&#10;BgAGAFkBAABNBQAAAAA=&#10;">
              <v:fill on="f" focussize="0,0"/>
              <v:stroke on="f" weight="0pt"/>
              <v:imagedata o:title=""/>
              <o:lock v:ext="edit" aspectratio="f"/>
              <v:textbox inset="0mm,0mm,0mm,0mm">
                <w:txbxContent>
                  <w:p w14:paraId="7B601318">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w:t>
                    </w:r>
                    <w:r>
                      <w:rPr>
                        <w:spacing w:val="-5"/>
                        <w:sz w:val="18"/>
                      </w:rPr>
                      <w:fldChar w:fldCharType="end"/>
                    </w:r>
                  </w:p>
                </w:txbxContent>
              </v:textbox>
            </v:rect>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700EA">
    <w:pPr>
      <w:pStyle w:val="8"/>
      <w:spacing w:line="12"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4043680</wp:posOffset>
              </wp:positionH>
              <wp:positionV relativeFrom="page">
                <wp:posOffset>9406255</wp:posOffset>
              </wp:positionV>
              <wp:extent cx="140970" cy="152400"/>
              <wp:effectExtent l="0" t="0" r="0" b="0"/>
              <wp:wrapNone/>
              <wp:docPr id="13" name="Textbox 5"/>
              <wp:cNvGraphicFramePr/>
              <a:graphic xmlns:a="http://schemas.openxmlformats.org/drawingml/2006/main">
                <a:graphicData uri="http://schemas.microsoft.com/office/word/2010/wordprocessingShape">
                  <wps:wsp>
                    <wps:cNvSpPr/>
                    <wps:spPr>
                      <a:xfrm>
                        <a:off x="0" y="0"/>
                        <a:ext cx="141120" cy="152280"/>
                      </a:xfrm>
                      <a:prstGeom prst="rect">
                        <a:avLst/>
                      </a:prstGeom>
                      <a:noFill/>
                      <a:ln w="0">
                        <a:noFill/>
                      </a:ln>
                    </wps:spPr>
                    <wps:style>
                      <a:lnRef idx="0">
                        <a:srgbClr val="FFFFFF"/>
                      </a:lnRef>
                      <a:fillRef idx="0">
                        <a:srgbClr val="FFFFFF"/>
                      </a:fillRef>
                      <a:effectRef idx="0">
                        <a:srgbClr val="FFFFFF"/>
                      </a:effectRef>
                      <a:fontRef idx="minor"/>
                    </wps:style>
                    <wps:txbx>
                      <w:txbxContent>
                        <w:p w14:paraId="0D7B5CD3">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w:t>
                          </w:r>
                          <w:r>
                            <w:rPr>
                              <w:spacing w:val="-5"/>
                              <w:sz w:val="18"/>
                            </w:rPr>
                            <w:fldChar w:fldCharType="end"/>
                          </w:r>
                        </w:p>
                      </w:txbxContent>
                    </wps:txbx>
                    <wps:bodyPr lIns="0" tIns="0" rIns="0" bIns="0" anchor="t">
                      <a:noAutofit/>
                    </wps:bodyPr>
                  </wps:wsp>
                </a:graphicData>
              </a:graphic>
            </wp:anchor>
          </w:drawing>
        </mc:Choice>
        <mc:Fallback>
          <w:pict>
            <v:rect id="Textbox 5" o:spid="_x0000_s1026" o:spt="1" style="position:absolute;left:0pt;margin-left:318.4pt;margin-top:740.65pt;height:12pt;width:11.1pt;mso-position-horizontal-relative:page;mso-position-vertical-relative:page;z-index:-251657216;mso-width-relative:page;mso-height-relative:page;" filled="f" stroked="f" coordsize="21600,21600" o:allowincell="f" o:gfxdata="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sv4gj2gAAAA0BAAAPAAAAAAAAAAEAIAAAACIAAABkcnMvZG93bnJldi54bWxQSwECFAAUAAAA&#10;CACHTuJAPutkDbMBAACFAwAADgAAAAAAAAABACAAAAApAQAAZHJzL2Uyb0RvYy54bWxQSwUGAAAA&#10;AAYABgBZAQAATgUAAAAA&#10;">
              <v:fill on="f" focussize="0,0"/>
              <v:stroke on="f" weight="0pt"/>
              <v:imagedata o:title=""/>
              <o:lock v:ext="edit" aspectratio="f"/>
              <v:textbox inset="0mm,0mm,0mm,0mm">
                <w:txbxContent>
                  <w:p w14:paraId="0D7B5CD3">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w:t>
                    </w:r>
                    <w:r>
                      <w:rPr>
                        <w:spacing w:val="-5"/>
                        <w:sz w:val="18"/>
                      </w:rPr>
                      <w:fldChar w:fldCharType="end"/>
                    </w:r>
                  </w:p>
                </w:txbxContent>
              </v:textbox>
            </v:rect>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9C2CC"/>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CB80E">
    <w:pPr>
      <w:pStyle w:val="8"/>
      <w:spacing w:line="12"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4043680</wp:posOffset>
              </wp:positionH>
              <wp:positionV relativeFrom="page">
                <wp:posOffset>9406255</wp:posOffset>
              </wp:positionV>
              <wp:extent cx="140970" cy="152400"/>
              <wp:effectExtent l="0" t="0" r="0" b="0"/>
              <wp:wrapNone/>
              <wp:docPr id="14" name="Textbox 8"/>
              <wp:cNvGraphicFramePr/>
              <a:graphic xmlns:a="http://schemas.openxmlformats.org/drawingml/2006/main">
                <a:graphicData uri="http://schemas.microsoft.com/office/word/2010/wordprocessingShape">
                  <wps:wsp>
                    <wps:cNvSpPr/>
                    <wps:spPr>
                      <a:xfrm>
                        <a:off x="0" y="0"/>
                        <a:ext cx="141120" cy="152280"/>
                      </a:xfrm>
                      <a:prstGeom prst="rect">
                        <a:avLst/>
                      </a:prstGeom>
                      <a:noFill/>
                      <a:ln w="0">
                        <a:noFill/>
                      </a:ln>
                    </wps:spPr>
                    <wps:style>
                      <a:lnRef idx="0">
                        <a:srgbClr val="FFFFFF"/>
                      </a:lnRef>
                      <a:fillRef idx="0">
                        <a:srgbClr val="FFFFFF"/>
                      </a:fillRef>
                      <a:effectRef idx="0">
                        <a:srgbClr val="FFFFFF"/>
                      </a:effectRef>
                      <a:fontRef idx="minor"/>
                    </wps:style>
                    <wps:txbx>
                      <w:txbxContent>
                        <w:p w14:paraId="11AB8F86">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3</w:t>
                          </w:r>
                          <w:r>
                            <w:rPr>
                              <w:spacing w:val="-5"/>
                              <w:sz w:val="18"/>
                            </w:rPr>
                            <w:fldChar w:fldCharType="end"/>
                          </w:r>
                        </w:p>
                      </w:txbxContent>
                    </wps:txbx>
                    <wps:bodyPr lIns="0" tIns="0" rIns="0" bIns="0" anchor="t">
                      <a:noAutofit/>
                    </wps:bodyPr>
                  </wps:wsp>
                </a:graphicData>
              </a:graphic>
            </wp:anchor>
          </w:drawing>
        </mc:Choice>
        <mc:Fallback>
          <w:pict>
            <v:rect id="Textbox 8" o:spid="_x0000_s1026" o:spt="1" style="position:absolute;left:0pt;margin-left:318.4pt;margin-top:740.65pt;height:12pt;width:11.1pt;mso-position-horizontal-relative:page;mso-position-vertical-relative:page;z-index:-251657216;mso-width-relative:page;mso-height-relative:page;" filled="f" stroked="f" coordsize="21600,21600" o:allowincell="f" o:gfxdata="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y/iCPaAAAADQEAAA8AAAAAAAAAAQAgAAAAIgAAAGRycy9kb3ducmV2LnhtbFBLAQIUABQAAAAI&#10;AIdO4kDTZdcQsgEAAIUDAAAOAAAAAAAAAAEAIAAAACkBAABkcnMvZTJvRG9jLnhtbFBLBQYAAAAA&#10;BgAGAFkBAABNBQAAAAA=&#10;">
              <v:fill on="f" focussize="0,0"/>
              <v:stroke on="f" weight="0pt"/>
              <v:imagedata o:title=""/>
              <o:lock v:ext="edit" aspectratio="f"/>
              <v:textbox inset="0mm,0mm,0mm,0mm">
                <w:txbxContent>
                  <w:p w14:paraId="11AB8F86">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3</w:t>
                    </w:r>
                    <w:r>
                      <w:rPr>
                        <w:spacing w:val="-5"/>
                        <w:sz w:val="18"/>
                      </w:rPr>
                      <w:fldChar w:fldCharType="end"/>
                    </w:r>
                  </w:p>
                </w:txbxContent>
              </v:textbox>
            </v:rect>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639D7"/>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D5590">
    <w:pPr>
      <w:pStyle w:val="8"/>
      <w:spacing w:line="12"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4043680</wp:posOffset>
              </wp:positionH>
              <wp:positionV relativeFrom="page">
                <wp:posOffset>9406255</wp:posOffset>
              </wp:positionV>
              <wp:extent cx="140970" cy="152400"/>
              <wp:effectExtent l="0" t="0" r="0" b="0"/>
              <wp:wrapNone/>
              <wp:docPr id="15" name="Textbox 11"/>
              <wp:cNvGraphicFramePr/>
              <a:graphic xmlns:a="http://schemas.openxmlformats.org/drawingml/2006/main">
                <a:graphicData uri="http://schemas.microsoft.com/office/word/2010/wordprocessingShape">
                  <wps:wsp>
                    <wps:cNvSpPr/>
                    <wps:spPr>
                      <a:xfrm>
                        <a:off x="0" y="0"/>
                        <a:ext cx="141120" cy="152280"/>
                      </a:xfrm>
                      <a:prstGeom prst="rect">
                        <a:avLst/>
                      </a:prstGeom>
                      <a:noFill/>
                      <a:ln w="0">
                        <a:noFill/>
                      </a:ln>
                    </wps:spPr>
                    <wps:style>
                      <a:lnRef idx="0">
                        <a:srgbClr val="FFFFFF"/>
                      </a:lnRef>
                      <a:fillRef idx="0">
                        <a:srgbClr val="FFFFFF"/>
                      </a:fillRef>
                      <a:effectRef idx="0">
                        <a:srgbClr val="FFFFFF"/>
                      </a:effectRef>
                      <a:fontRef idx="minor"/>
                    </wps:style>
                    <wps:txbx>
                      <w:txbxContent>
                        <w:p w14:paraId="0A44052B">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4</w:t>
                          </w:r>
                          <w:r>
                            <w:rPr>
                              <w:spacing w:val="-5"/>
                              <w:sz w:val="18"/>
                            </w:rPr>
                            <w:fldChar w:fldCharType="end"/>
                          </w:r>
                        </w:p>
                      </w:txbxContent>
                    </wps:txbx>
                    <wps:bodyPr lIns="0" tIns="0" rIns="0" bIns="0" anchor="t">
                      <a:noAutofit/>
                    </wps:bodyPr>
                  </wps:wsp>
                </a:graphicData>
              </a:graphic>
            </wp:anchor>
          </w:drawing>
        </mc:Choice>
        <mc:Fallback>
          <w:pict>
            <v:rect id="Textbox 11" o:spid="_x0000_s1026" o:spt="1" style="position:absolute;left:0pt;margin-left:318.4pt;margin-top:740.65pt;height:12pt;width:11.1pt;mso-position-horizontal-relative:page;mso-position-vertical-relative:page;z-index:-251657216;mso-width-relative:page;mso-height-relative:page;" filled="f" stroked="f" coordsize="21600,21600" o:allowincell="f" o:gfxdata="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sv4gj2gAAAA0BAAAPAAAAAAAAAAEAIAAAACIAAABkcnMvZG93bnJldi54bWxQSwECFAAUAAAA&#10;CACHTuJAbjmCfLMBAACGAwAADgAAAAAAAAABACAAAAApAQAAZHJzL2Uyb0RvYy54bWxQSwUGAAAA&#10;AAYABgBZAQAATgUAAAAA&#10;">
              <v:fill on="f" focussize="0,0"/>
              <v:stroke on="f" weight="0pt"/>
              <v:imagedata o:title=""/>
              <o:lock v:ext="edit" aspectratio="f"/>
              <v:textbox inset="0mm,0mm,0mm,0mm">
                <w:txbxContent>
                  <w:p w14:paraId="0A44052B">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4</w:t>
                    </w:r>
                    <w:r>
                      <w:rPr>
                        <w:spacing w:val="-5"/>
                        <w:sz w:val="18"/>
                      </w:rPr>
                      <w:fldChar w:fldCharType="end"/>
                    </w:r>
                  </w:p>
                </w:txbxContent>
              </v:textbox>
            </v:rect>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81696"/>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D5358">
    <w:pPr>
      <w:pStyle w:val="8"/>
      <w:spacing w:line="12"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4043680</wp:posOffset>
              </wp:positionH>
              <wp:positionV relativeFrom="page">
                <wp:posOffset>9406255</wp:posOffset>
              </wp:positionV>
              <wp:extent cx="140970" cy="152400"/>
              <wp:effectExtent l="0" t="0" r="0" b="0"/>
              <wp:wrapNone/>
              <wp:docPr id="16" name="Textbox 12"/>
              <wp:cNvGraphicFramePr/>
              <a:graphic xmlns:a="http://schemas.openxmlformats.org/drawingml/2006/main">
                <a:graphicData uri="http://schemas.microsoft.com/office/word/2010/wordprocessingShape">
                  <wps:wsp>
                    <wps:cNvSpPr/>
                    <wps:spPr>
                      <a:xfrm>
                        <a:off x="0" y="0"/>
                        <a:ext cx="141120" cy="152280"/>
                      </a:xfrm>
                      <a:prstGeom prst="rect">
                        <a:avLst/>
                      </a:prstGeom>
                      <a:noFill/>
                      <a:ln w="0">
                        <a:noFill/>
                      </a:ln>
                    </wps:spPr>
                    <wps:style>
                      <a:lnRef idx="0">
                        <a:srgbClr val="FFFFFF"/>
                      </a:lnRef>
                      <a:fillRef idx="0">
                        <a:srgbClr val="FFFFFF"/>
                      </a:fillRef>
                      <a:effectRef idx="0">
                        <a:srgbClr val="FFFFFF"/>
                      </a:effectRef>
                      <a:fontRef idx="minor"/>
                    </wps:style>
                    <wps:txbx>
                      <w:txbxContent>
                        <w:p w14:paraId="0CC71C58">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5</w:t>
                          </w:r>
                          <w:r>
                            <w:rPr>
                              <w:spacing w:val="-5"/>
                              <w:sz w:val="18"/>
                            </w:rPr>
                            <w:fldChar w:fldCharType="end"/>
                          </w:r>
                        </w:p>
                      </w:txbxContent>
                    </wps:txbx>
                    <wps:bodyPr lIns="0" tIns="0" rIns="0" bIns="0" anchor="t">
                      <a:noAutofit/>
                    </wps:bodyPr>
                  </wps:wsp>
                </a:graphicData>
              </a:graphic>
            </wp:anchor>
          </w:drawing>
        </mc:Choice>
        <mc:Fallback>
          <w:pict>
            <v:rect id="Textbox 12" o:spid="_x0000_s1026" o:spt="1" style="position:absolute;left:0pt;margin-left:318.4pt;margin-top:740.65pt;height:12pt;width:11.1pt;mso-position-horizontal-relative:page;mso-position-vertical-relative:page;z-index:-251657216;mso-width-relative:page;mso-height-relative:page;" filled="f" stroked="f" coordsize="21600,21600" o:allowincell="f" o:gfxdata="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sv4gj2gAAAA0BAAAPAAAAAAAAAAEAIAAAACIAAABkcnMvZG93bnJldi54bWxQSwECFAAUAAAA&#10;CACHTuJAzgaJpLMBAACGAwAADgAAAAAAAAABACAAAAApAQAAZHJzL2Uyb0RvYy54bWxQSwUGAAAA&#10;AAYABgBZAQAATgUAAAAA&#10;">
              <v:fill on="f" focussize="0,0"/>
              <v:stroke on="f" weight="0pt"/>
              <v:imagedata o:title=""/>
              <o:lock v:ext="edit" aspectratio="f"/>
              <v:textbox inset="0mm,0mm,0mm,0mm">
                <w:txbxContent>
                  <w:p w14:paraId="0CC71C58">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5</w:t>
                    </w:r>
                    <w:r>
                      <w:rPr>
                        <w:spacing w:val="-5"/>
                        <w:sz w:val="18"/>
                      </w:rPr>
                      <w:fldChar w:fldCharType="end"/>
                    </w:r>
                  </w:p>
                </w:txbxContent>
              </v:textbox>
            </v:rect>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B39E1"/>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2E4DF">
    <w:pPr>
      <w:pStyle w:val="8"/>
      <w:spacing w:line="12"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4043680</wp:posOffset>
              </wp:positionH>
              <wp:positionV relativeFrom="page">
                <wp:posOffset>9406255</wp:posOffset>
              </wp:positionV>
              <wp:extent cx="140970" cy="152400"/>
              <wp:effectExtent l="0" t="0" r="0" b="0"/>
              <wp:wrapNone/>
              <wp:docPr id="18" name="Textbox 14"/>
              <wp:cNvGraphicFramePr/>
              <a:graphic xmlns:a="http://schemas.openxmlformats.org/drawingml/2006/main">
                <a:graphicData uri="http://schemas.microsoft.com/office/word/2010/wordprocessingShape">
                  <wps:wsp>
                    <wps:cNvSpPr/>
                    <wps:spPr>
                      <a:xfrm>
                        <a:off x="0" y="0"/>
                        <a:ext cx="141120" cy="152280"/>
                      </a:xfrm>
                      <a:prstGeom prst="rect">
                        <a:avLst/>
                      </a:prstGeom>
                      <a:noFill/>
                      <a:ln w="0">
                        <a:noFill/>
                      </a:ln>
                    </wps:spPr>
                    <wps:style>
                      <a:lnRef idx="0">
                        <a:srgbClr val="FFFFFF"/>
                      </a:lnRef>
                      <a:fillRef idx="0">
                        <a:srgbClr val="FFFFFF"/>
                      </a:fillRef>
                      <a:effectRef idx="0">
                        <a:srgbClr val="FFFFFF"/>
                      </a:effectRef>
                      <a:fontRef idx="minor"/>
                    </wps:style>
                    <wps:txbx>
                      <w:txbxContent>
                        <w:p w14:paraId="393046A7">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9</w:t>
                          </w:r>
                          <w:r>
                            <w:rPr>
                              <w:spacing w:val="-5"/>
                              <w:sz w:val="18"/>
                            </w:rPr>
                            <w:fldChar w:fldCharType="end"/>
                          </w:r>
                        </w:p>
                      </w:txbxContent>
                    </wps:txbx>
                    <wps:bodyPr lIns="0" tIns="0" rIns="0" bIns="0" anchor="t">
                      <a:noAutofit/>
                    </wps:bodyPr>
                  </wps:wsp>
                </a:graphicData>
              </a:graphic>
            </wp:anchor>
          </w:drawing>
        </mc:Choice>
        <mc:Fallback>
          <w:pict>
            <v:rect id="Textbox 14" o:spid="_x0000_s1026" o:spt="1" style="position:absolute;left:0pt;margin-left:318.4pt;margin-top:740.65pt;height:12pt;width:11.1pt;mso-position-horizontal-relative:page;mso-position-vertical-relative:page;z-index:-251657216;mso-width-relative:page;mso-height-relative:page;" filled="f" stroked="f" coordsize="21600,21600" o:allowincell="f" o:gfxdata="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sv4gj2gAAAA0BAAAPAAAAAAAAAAEAIAAAACIAAABkcnMvZG93bnJldi54bWxQSwECFAAUAAAA&#10;CACHTuJApKd+NbMBAACGAwAADgAAAAAAAAABACAAAAApAQAAZHJzL2Uyb0RvYy54bWxQSwUGAAAA&#10;AAYABgBZAQAATgUAAAAA&#10;">
              <v:fill on="f" focussize="0,0"/>
              <v:stroke on="f" weight="0pt"/>
              <v:imagedata o:title=""/>
              <o:lock v:ext="edit" aspectratio="f"/>
              <v:textbox inset="0mm,0mm,0mm,0mm">
                <w:txbxContent>
                  <w:p w14:paraId="393046A7">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9</w:t>
                    </w:r>
                    <w:r>
                      <w:rPr>
                        <w:spacing w:val="-5"/>
                        <w:sz w:val="18"/>
                      </w:rPr>
                      <w:fldChar w:fldCharType="end"/>
                    </w:r>
                  </w:p>
                </w:txbxContent>
              </v:textbox>
            </v:rect>
          </w:pict>
        </mc:Fallback>
      </mc:AlternateConten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68049"/>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48341">
    <w:pPr>
      <w:pStyle w:val="8"/>
      <w:spacing w:line="12"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4043680</wp:posOffset>
              </wp:positionH>
              <wp:positionV relativeFrom="page">
                <wp:posOffset>9406255</wp:posOffset>
              </wp:positionV>
              <wp:extent cx="140970" cy="152400"/>
              <wp:effectExtent l="0" t="0" r="0" b="0"/>
              <wp:wrapNone/>
              <wp:docPr id="19" name="Textbox 16"/>
              <wp:cNvGraphicFramePr/>
              <a:graphic xmlns:a="http://schemas.openxmlformats.org/drawingml/2006/main">
                <a:graphicData uri="http://schemas.microsoft.com/office/word/2010/wordprocessingShape">
                  <wps:wsp>
                    <wps:cNvSpPr/>
                    <wps:spPr>
                      <a:xfrm>
                        <a:off x="0" y="0"/>
                        <a:ext cx="141120" cy="152280"/>
                      </a:xfrm>
                      <a:prstGeom prst="rect">
                        <a:avLst/>
                      </a:prstGeom>
                      <a:noFill/>
                      <a:ln w="0">
                        <a:noFill/>
                      </a:ln>
                    </wps:spPr>
                    <wps:style>
                      <a:lnRef idx="0">
                        <a:srgbClr val="FFFFFF"/>
                      </a:lnRef>
                      <a:fillRef idx="0">
                        <a:srgbClr val="FFFFFF"/>
                      </a:fillRef>
                      <a:effectRef idx="0">
                        <a:srgbClr val="FFFFFF"/>
                      </a:effectRef>
                      <a:fontRef idx="minor"/>
                    </wps:style>
                    <wps:txbx>
                      <w:txbxContent>
                        <w:p w14:paraId="4B5456C5">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11</w:t>
                          </w:r>
                          <w:r>
                            <w:rPr>
                              <w:spacing w:val="-5"/>
                              <w:sz w:val="18"/>
                            </w:rPr>
                            <w:fldChar w:fldCharType="end"/>
                          </w:r>
                        </w:p>
                      </w:txbxContent>
                    </wps:txbx>
                    <wps:bodyPr lIns="0" tIns="0" rIns="0" bIns="0" anchor="t">
                      <a:noAutofit/>
                    </wps:bodyPr>
                  </wps:wsp>
                </a:graphicData>
              </a:graphic>
            </wp:anchor>
          </w:drawing>
        </mc:Choice>
        <mc:Fallback>
          <w:pict>
            <v:rect id="Textbox 16" o:spid="_x0000_s1026" o:spt="1" style="position:absolute;left:0pt;margin-left:318.4pt;margin-top:740.65pt;height:12pt;width:11.1pt;mso-position-horizontal-relative:page;mso-position-vertical-relative:page;z-index:-251657216;mso-width-relative:page;mso-height-relative:page;" filled="f" stroked="f" coordsize="21600,21600" o:allowincell="f" o:gfxdata="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LL+II9oAAAANAQAADwAAAAAAAAABACAAAAAiAAAAZHJzL2Rvd25yZXYueG1sUEsBAhQAFAAA&#10;AAgAh07iQKQBg+S0AQAAhgMAAA4AAAAAAAAAAQAgAAAAKQEAAGRycy9lMm9Eb2MueG1sUEsFBgAA&#10;AAAGAAYAWQEAAE8FAAAAAA==&#10;">
              <v:fill on="f" focussize="0,0"/>
              <v:stroke on="f" weight="0pt"/>
              <v:imagedata o:title=""/>
              <o:lock v:ext="edit" aspectratio="f"/>
              <v:textbox inset="0mm,0mm,0mm,0mm">
                <w:txbxContent>
                  <w:p w14:paraId="4B5456C5">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11</w:t>
                    </w:r>
                    <w:r>
                      <w:rPr>
                        <w:spacing w:val="-5"/>
                        <w:sz w:val="18"/>
                      </w:rPr>
                      <w:fldChar w:fldCharType="end"/>
                    </w:r>
                  </w:p>
                </w:txbxContent>
              </v:textbox>
            </v:rect>
          </w:pict>
        </mc:Fallback>
      </mc:AlternateConten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44A31"/>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3C6B0">
    <w:pPr>
      <w:pStyle w:val="8"/>
      <w:spacing w:line="12"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4043680</wp:posOffset>
              </wp:positionH>
              <wp:positionV relativeFrom="page">
                <wp:posOffset>9406255</wp:posOffset>
              </wp:positionV>
              <wp:extent cx="140970" cy="152400"/>
              <wp:effectExtent l="0" t="0" r="0" b="0"/>
              <wp:wrapNone/>
              <wp:docPr id="21" name="Textbox 17"/>
              <wp:cNvGraphicFramePr/>
              <a:graphic xmlns:a="http://schemas.openxmlformats.org/drawingml/2006/main">
                <a:graphicData uri="http://schemas.microsoft.com/office/word/2010/wordprocessingShape">
                  <wps:wsp>
                    <wps:cNvSpPr/>
                    <wps:spPr>
                      <a:xfrm>
                        <a:off x="0" y="0"/>
                        <a:ext cx="141120" cy="152280"/>
                      </a:xfrm>
                      <a:prstGeom prst="rect">
                        <a:avLst/>
                      </a:prstGeom>
                      <a:noFill/>
                      <a:ln w="0">
                        <a:noFill/>
                      </a:ln>
                    </wps:spPr>
                    <wps:style>
                      <a:lnRef idx="0">
                        <a:srgbClr val="FFFFFF"/>
                      </a:lnRef>
                      <a:fillRef idx="0">
                        <a:srgbClr val="FFFFFF"/>
                      </a:fillRef>
                      <a:effectRef idx="0">
                        <a:srgbClr val="FFFFFF"/>
                      </a:effectRef>
                      <a:fontRef idx="minor"/>
                    </wps:style>
                    <wps:txbx>
                      <w:txbxContent>
                        <w:p w14:paraId="7B061D03">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12</w:t>
                          </w:r>
                          <w:r>
                            <w:rPr>
                              <w:spacing w:val="-5"/>
                              <w:sz w:val="18"/>
                            </w:rPr>
                            <w:fldChar w:fldCharType="end"/>
                          </w:r>
                        </w:p>
                      </w:txbxContent>
                    </wps:txbx>
                    <wps:bodyPr lIns="0" tIns="0" rIns="0" bIns="0" anchor="t">
                      <a:noAutofit/>
                    </wps:bodyPr>
                  </wps:wsp>
                </a:graphicData>
              </a:graphic>
            </wp:anchor>
          </w:drawing>
        </mc:Choice>
        <mc:Fallback>
          <w:pict>
            <v:rect id="Textbox 17" o:spid="_x0000_s1026" o:spt="1" style="position:absolute;left:0pt;margin-left:318.4pt;margin-top:740.65pt;height:12pt;width:11.1pt;mso-position-horizontal-relative:page;mso-position-vertical-relative:page;z-index:-251657216;mso-width-relative:page;mso-height-relative:page;" filled="f" stroked="f" coordsize="21600,21600" o:allowincell="f" o:gfxdata="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LL+II9oAAAANAQAADwAAAAAAAAABACAAAAAiAAAAZHJzL2Rvd25yZXYueG1sUEsBAhQAFAAA&#10;AAgAh07iQMZ70J+0AQAAhgMAAA4AAAAAAAAAAQAgAAAAKQEAAGRycy9lMm9Eb2MueG1sUEsFBgAA&#10;AAAGAAYAWQEAAE8FAAAAAA==&#10;">
              <v:fill on="f" focussize="0,0"/>
              <v:stroke on="f" weight="0pt"/>
              <v:imagedata o:title=""/>
              <o:lock v:ext="edit" aspectratio="f"/>
              <v:textbox inset="0mm,0mm,0mm,0mm">
                <w:txbxContent>
                  <w:p w14:paraId="7B061D03">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12</w:t>
                    </w:r>
                    <w:r>
                      <w:rPr>
                        <w:spacing w:val="-5"/>
                        <w:sz w:val="18"/>
                      </w:rPr>
                      <w:fldChar w:fldCharType="end"/>
                    </w:r>
                  </w:p>
                </w:txbxContent>
              </v:textbox>
            </v:rect>
          </w:pict>
        </mc:Fallback>
      </mc:AlternateConten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15D80"/>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6A399">
    <w:pPr>
      <w:pStyle w:val="8"/>
      <w:spacing w:line="12"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4043680</wp:posOffset>
              </wp:positionH>
              <wp:positionV relativeFrom="page">
                <wp:posOffset>9406255</wp:posOffset>
              </wp:positionV>
              <wp:extent cx="140970" cy="152400"/>
              <wp:effectExtent l="0" t="0" r="0" b="0"/>
              <wp:wrapNone/>
              <wp:docPr id="25" name="Textbox 18"/>
              <wp:cNvGraphicFramePr/>
              <a:graphic xmlns:a="http://schemas.openxmlformats.org/drawingml/2006/main">
                <a:graphicData uri="http://schemas.microsoft.com/office/word/2010/wordprocessingShape">
                  <wps:wsp>
                    <wps:cNvSpPr/>
                    <wps:spPr>
                      <a:xfrm>
                        <a:off x="0" y="0"/>
                        <a:ext cx="141120" cy="152280"/>
                      </a:xfrm>
                      <a:prstGeom prst="rect">
                        <a:avLst/>
                      </a:prstGeom>
                      <a:noFill/>
                      <a:ln w="0">
                        <a:noFill/>
                      </a:ln>
                    </wps:spPr>
                    <wps:style>
                      <a:lnRef idx="0">
                        <a:srgbClr val="FFFFFF"/>
                      </a:lnRef>
                      <a:fillRef idx="0">
                        <a:srgbClr val="FFFFFF"/>
                      </a:fillRef>
                      <a:effectRef idx="0">
                        <a:srgbClr val="FFFFFF"/>
                      </a:effectRef>
                      <a:fontRef idx="minor"/>
                    </wps:style>
                    <wps:txbx>
                      <w:txbxContent>
                        <w:p w14:paraId="3AC44093">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13</w:t>
                          </w:r>
                          <w:r>
                            <w:rPr>
                              <w:spacing w:val="-5"/>
                              <w:sz w:val="18"/>
                            </w:rPr>
                            <w:fldChar w:fldCharType="end"/>
                          </w:r>
                        </w:p>
                      </w:txbxContent>
                    </wps:txbx>
                    <wps:bodyPr lIns="0" tIns="0" rIns="0" bIns="0" anchor="t">
                      <a:noAutofit/>
                    </wps:bodyPr>
                  </wps:wsp>
                </a:graphicData>
              </a:graphic>
            </wp:anchor>
          </w:drawing>
        </mc:Choice>
        <mc:Fallback>
          <w:pict>
            <v:rect id="Textbox 18" o:spid="_x0000_s1026" o:spt="1" style="position:absolute;left:0pt;margin-left:318.4pt;margin-top:740.65pt;height:12pt;width:11.1pt;mso-position-horizontal-relative:page;mso-position-vertical-relative:page;z-index:-251657216;mso-width-relative:page;mso-height-relative:page;" filled="f" stroked="f" coordsize="21600,21600" o:allowincell="f" o:gfxdata="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sv4gj2gAAAA0BAAAPAAAAAAAAAAEAIAAAACIAAABkcnMvZG93bnJldi54bWxQSwECFAAUAAAA&#10;CACHTuJA8OClnLMBAACGAwAADgAAAAAAAAABACAAAAApAQAAZHJzL2Uyb0RvYy54bWxQSwUGAAAA&#10;AAYABgBZAQAATgUAAAAA&#10;">
              <v:fill on="f" focussize="0,0"/>
              <v:stroke on="f" weight="0pt"/>
              <v:imagedata o:title=""/>
              <o:lock v:ext="edit" aspectratio="f"/>
              <v:textbox inset="0mm,0mm,0mm,0mm">
                <w:txbxContent>
                  <w:p w14:paraId="3AC44093">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13</w:t>
                    </w:r>
                    <w:r>
                      <w:rPr>
                        <w:spacing w:val="-5"/>
                        <w:sz w:val="18"/>
                      </w:rPr>
                      <w:fldChar w:fldCharType="end"/>
                    </w:r>
                  </w:p>
                </w:txbxContent>
              </v:textbox>
            </v:rect>
          </w:pict>
        </mc:Fallback>
      </mc:AlternateConten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91118"/>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4D706">
    <w:pPr>
      <w:pStyle w:val="8"/>
      <w:spacing w:line="12"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4043680</wp:posOffset>
              </wp:positionH>
              <wp:positionV relativeFrom="page">
                <wp:posOffset>9406255</wp:posOffset>
              </wp:positionV>
              <wp:extent cx="140970" cy="152400"/>
              <wp:effectExtent l="0" t="0" r="0" b="0"/>
              <wp:wrapNone/>
              <wp:docPr id="26" name="Textbox 19"/>
              <wp:cNvGraphicFramePr/>
              <a:graphic xmlns:a="http://schemas.openxmlformats.org/drawingml/2006/main">
                <a:graphicData uri="http://schemas.microsoft.com/office/word/2010/wordprocessingShape">
                  <wps:wsp>
                    <wps:cNvSpPr/>
                    <wps:spPr>
                      <a:xfrm>
                        <a:off x="0" y="0"/>
                        <a:ext cx="141120" cy="152280"/>
                      </a:xfrm>
                      <a:prstGeom prst="rect">
                        <a:avLst/>
                      </a:prstGeom>
                      <a:noFill/>
                      <a:ln w="0">
                        <a:noFill/>
                      </a:ln>
                    </wps:spPr>
                    <wps:style>
                      <a:lnRef idx="0">
                        <a:srgbClr val="FFFFFF"/>
                      </a:lnRef>
                      <a:fillRef idx="0">
                        <a:srgbClr val="FFFFFF"/>
                      </a:fillRef>
                      <a:effectRef idx="0">
                        <a:srgbClr val="FFFFFF"/>
                      </a:effectRef>
                      <a:fontRef idx="minor"/>
                    </wps:style>
                    <wps:txbx>
                      <w:txbxContent>
                        <w:p w14:paraId="1522B709">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20</w:t>
                          </w:r>
                          <w:r>
                            <w:rPr>
                              <w:spacing w:val="-5"/>
                              <w:sz w:val="18"/>
                            </w:rPr>
                            <w:fldChar w:fldCharType="end"/>
                          </w:r>
                        </w:p>
                      </w:txbxContent>
                    </wps:txbx>
                    <wps:bodyPr lIns="0" tIns="0" rIns="0" bIns="0" anchor="t">
                      <a:noAutofit/>
                    </wps:bodyPr>
                  </wps:wsp>
                </a:graphicData>
              </a:graphic>
            </wp:anchor>
          </w:drawing>
        </mc:Choice>
        <mc:Fallback>
          <w:pict>
            <v:rect id="Textbox 19" o:spid="_x0000_s1026" o:spt="1" style="position:absolute;left:0pt;margin-left:318.4pt;margin-top:740.65pt;height:12pt;width:11.1pt;mso-position-horizontal-relative:page;mso-position-vertical-relative:page;z-index:-251657216;mso-width-relative:page;mso-height-relative:page;" filled="f" stroked="f" coordsize="21600,21600" o:allowincell="f" o:gfxdata="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LL+II9oAAAANAQAADwAAAAAAAAABACAAAAAiAAAAZHJzL2Rvd25yZXYueG1sUEsBAhQAFAAA&#10;AAgAh07iQAUDs8e0AQAAhgMAAA4AAAAAAAAAAQAgAAAAKQEAAGRycy9lMm9Eb2MueG1sUEsFBgAA&#10;AAAGAAYAWQEAAE8FAAAAAA==&#10;">
              <v:fill on="f" focussize="0,0"/>
              <v:stroke on="f" weight="0pt"/>
              <v:imagedata o:title=""/>
              <o:lock v:ext="edit" aspectratio="f"/>
              <v:textbox inset="0mm,0mm,0mm,0mm">
                <w:txbxContent>
                  <w:p w14:paraId="1522B709">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20</w:t>
                    </w:r>
                    <w:r>
                      <w:rPr>
                        <w:spacing w:val="-5"/>
                        <w:sz w:val="18"/>
                      </w:rPr>
                      <w:fldChar w:fldCharType="end"/>
                    </w:r>
                  </w:p>
                </w:txbxContent>
              </v:textbox>
            </v:rect>
          </w:pict>
        </mc:Fallback>
      </mc:AlternateConten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37720"/>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FA791">
    <w:pPr>
      <w:pStyle w:val="8"/>
      <w:spacing w:line="12"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4043680</wp:posOffset>
              </wp:positionH>
              <wp:positionV relativeFrom="page">
                <wp:posOffset>9406255</wp:posOffset>
              </wp:positionV>
              <wp:extent cx="140970" cy="152400"/>
              <wp:effectExtent l="0" t="0" r="0" b="0"/>
              <wp:wrapNone/>
              <wp:docPr id="27" name="Textbox 29"/>
              <wp:cNvGraphicFramePr/>
              <a:graphic xmlns:a="http://schemas.openxmlformats.org/drawingml/2006/main">
                <a:graphicData uri="http://schemas.microsoft.com/office/word/2010/wordprocessingShape">
                  <wps:wsp>
                    <wps:cNvSpPr/>
                    <wps:spPr>
                      <a:xfrm>
                        <a:off x="0" y="0"/>
                        <a:ext cx="141120" cy="152280"/>
                      </a:xfrm>
                      <a:prstGeom prst="rect">
                        <a:avLst/>
                      </a:prstGeom>
                      <a:noFill/>
                      <a:ln w="0">
                        <a:noFill/>
                      </a:ln>
                    </wps:spPr>
                    <wps:style>
                      <a:lnRef idx="0">
                        <a:srgbClr val="FFFFFF"/>
                      </a:lnRef>
                      <a:fillRef idx="0">
                        <a:srgbClr val="FFFFFF"/>
                      </a:fillRef>
                      <a:effectRef idx="0">
                        <a:srgbClr val="FFFFFF"/>
                      </a:effectRef>
                      <a:fontRef idx="minor"/>
                    </wps:style>
                    <wps:txbx>
                      <w:txbxContent>
                        <w:p w14:paraId="79A44123">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22</w:t>
                          </w:r>
                          <w:r>
                            <w:rPr>
                              <w:spacing w:val="-5"/>
                              <w:sz w:val="18"/>
                            </w:rPr>
                            <w:fldChar w:fldCharType="end"/>
                          </w:r>
                        </w:p>
                      </w:txbxContent>
                    </wps:txbx>
                    <wps:bodyPr lIns="0" tIns="0" rIns="0" bIns="0" anchor="t">
                      <a:noAutofit/>
                    </wps:bodyPr>
                  </wps:wsp>
                </a:graphicData>
              </a:graphic>
            </wp:anchor>
          </w:drawing>
        </mc:Choice>
        <mc:Fallback>
          <w:pict>
            <v:rect id="Textbox 29" o:spid="_x0000_s1026" o:spt="1" style="position:absolute;left:0pt;margin-left:318.4pt;margin-top:740.65pt;height:12pt;width:11.1pt;mso-position-horizontal-relative:page;mso-position-vertical-relative:page;z-index:-251657216;mso-width-relative:page;mso-height-relative:page;" filled="f" stroked="f" coordsize="21600,21600" o:allowincell="f" o:gfxdata="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LL+II9oAAAANAQAADwAAAAAAAAABACAAAAAiAAAAZHJzL2Rvd25yZXYueG1sUEsBAhQAFAAA&#10;AAgAh07iQIQeqG60AQAAhgMAAA4AAAAAAAAAAQAgAAAAKQEAAGRycy9lMm9Eb2MueG1sUEsFBgAA&#10;AAAGAAYAWQEAAE8FAAAAAA==&#10;">
              <v:fill on="f" focussize="0,0"/>
              <v:stroke on="f" weight="0pt"/>
              <v:imagedata o:title=""/>
              <o:lock v:ext="edit" aspectratio="f"/>
              <v:textbox inset="0mm,0mm,0mm,0mm">
                <w:txbxContent>
                  <w:p w14:paraId="79A44123">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22</w:t>
                    </w:r>
                    <w:r>
                      <w:rPr>
                        <w:spacing w:val="-5"/>
                        <w:sz w:val="18"/>
                      </w:rPr>
                      <w:fldChar w:fldCharType="end"/>
                    </w:r>
                  </w:p>
                </w:txbxContent>
              </v:textbox>
            </v:rect>
          </w:pict>
        </mc:Fallback>
      </mc:AlternateConten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E1F3E">
    <w:pPr>
      <w:pStyle w:val="8"/>
      <w:spacing w:line="12" w:lineRule="auto"/>
      <w:rPr>
        <w:sz w:val="20"/>
      </w:rPr>
    </w:pPr>
    <w:r>
      <w:rPr>
        <w:sz w:val="20"/>
      </w:rPr>
      <mc:AlternateContent>
        <mc:Choice Requires="wps">
          <w:drawing>
            <wp:anchor distT="0" distB="0" distL="0" distR="0" simplePos="0" relativeHeight="251659264" behindDoc="1" locked="0" layoutInCell="0" allowOverlap="1">
              <wp:simplePos x="0" y="0"/>
              <wp:positionH relativeFrom="page">
                <wp:posOffset>4043680</wp:posOffset>
              </wp:positionH>
              <wp:positionV relativeFrom="page">
                <wp:posOffset>9406255</wp:posOffset>
              </wp:positionV>
              <wp:extent cx="140970" cy="152400"/>
              <wp:effectExtent l="0" t="0" r="0" b="0"/>
              <wp:wrapNone/>
              <wp:docPr id="28" name="Textbox 31"/>
              <wp:cNvGraphicFramePr/>
              <a:graphic xmlns:a="http://schemas.openxmlformats.org/drawingml/2006/main">
                <a:graphicData uri="http://schemas.microsoft.com/office/word/2010/wordprocessingShape">
                  <wps:wsp>
                    <wps:cNvSpPr/>
                    <wps:spPr>
                      <a:xfrm>
                        <a:off x="0" y="0"/>
                        <a:ext cx="141120" cy="152280"/>
                      </a:xfrm>
                      <a:prstGeom prst="rect">
                        <a:avLst/>
                      </a:prstGeom>
                      <a:noFill/>
                      <a:ln w="0">
                        <a:noFill/>
                      </a:ln>
                    </wps:spPr>
                    <wps:style>
                      <a:lnRef idx="0">
                        <a:srgbClr val="FFFFFF"/>
                      </a:lnRef>
                      <a:fillRef idx="0">
                        <a:srgbClr val="FFFFFF"/>
                      </a:fillRef>
                      <a:effectRef idx="0">
                        <a:srgbClr val="FFFFFF"/>
                      </a:effectRef>
                      <a:fontRef idx="minor"/>
                    </wps:style>
                    <wps:txbx>
                      <w:txbxContent>
                        <w:p w14:paraId="66E981F1">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23</w:t>
                          </w:r>
                          <w:r>
                            <w:rPr>
                              <w:spacing w:val="-5"/>
                              <w:sz w:val="18"/>
                            </w:rPr>
                            <w:fldChar w:fldCharType="end"/>
                          </w:r>
                        </w:p>
                      </w:txbxContent>
                    </wps:txbx>
                    <wps:bodyPr lIns="0" tIns="0" rIns="0" bIns="0" anchor="t">
                      <a:noAutofit/>
                    </wps:bodyPr>
                  </wps:wsp>
                </a:graphicData>
              </a:graphic>
            </wp:anchor>
          </w:drawing>
        </mc:Choice>
        <mc:Fallback>
          <w:pict>
            <v:rect id="Textbox 31" o:spid="_x0000_s1026" o:spt="1" style="position:absolute;left:0pt;margin-left:318.4pt;margin-top:740.65pt;height:12pt;width:11.1pt;mso-position-horizontal-relative:page;mso-position-vertical-relative:page;z-index:-251657216;mso-width-relative:page;mso-height-relative:page;" filled="f" stroked="f" coordsize="21600,21600" o:allowincell="f" o:gfxdata="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sv4gj2gAAAA0BAAAPAAAAAAAAAAEAIAAAACIAAABkcnMvZG93bnJldi54bWxQSwECFAAUAAAA&#10;CACHTuJA4QN1crMBAACGAwAADgAAAAAAAAABACAAAAApAQAAZHJzL2Uyb0RvYy54bWxQSwUGAAAA&#10;AAYABgBZAQAATgUAAAAA&#10;">
              <v:fill on="f" focussize="0,0"/>
              <v:stroke on="f" weight="0pt"/>
              <v:imagedata o:title=""/>
              <o:lock v:ext="edit" aspectratio="f"/>
              <v:textbox inset="0mm,0mm,0mm,0mm">
                <w:txbxContent>
                  <w:p w14:paraId="66E981F1">
                    <w:pPr>
                      <w:pStyle w:val="26"/>
                      <w:spacing w:before="12" w:after="0"/>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23</w:t>
                    </w:r>
                    <w:r>
                      <w:rPr>
                        <w:spacing w:val="-5"/>
                        <w:sz w:val="18"/>
                      </w:rPr>
                      <w:fldChar w:fldCharType="end"/>
                    </w:r>
                  </w:p>
                </w:txbxContent>
              </v:textbox>
            </v:rect>
          </w:pict>
        </mc:Fallback>
      </mc:AlternateConten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B4EB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41E81E"/>
    <w:multiLevelType w:val="multilevel"/>
    <w:tmpl w:val="AD41E81E"/>
    <w:lvl w:ilvl="0" w:tentative="0">
      <w:start w:val="1"/>
      <w:numFmt w:val="decimal"/>
      <w:lvlText w:val="(%1)"/>
      <w:lvlJc w:val="left"/>
      <w:pPr>
        <w:tabs>
          <w:tab w:val="left" w:pos="0"/>
        </w:tabs>
        <w:ind w:left="698" w:hanging="339"/>
      </w:pPr>
      <w:rPr>
        <w:rFonts w:ascii="Times New Roman" w:hAnsi="Times New Roman" w:eastAsia="Times New Roman" w:cs="Times New Roman"/>
        <w:b/>
        <w:bCs/>
        <w:i w:val="0"/>
        <w:iCs w:val="0"/>
        <w:spacing w:val="-1"/>
        <w:w w:val="100"/>
        <w:sz w:val="24"/>
        <w:szCs w:val="24"/>
        <w:lang w:val="en-US" w:eastAsia="en-US" w:bidi="ar-SA"/>
      </w:rPr>
    </w:lvl>
    <w:lvl w:ilvl="1" w:tentative="0">
      <w:start w:val="0"/>
      <w:numFmt w:val="bullet"/>
      <w:lvlText w:val=""/>
      <w:lvlJc w:val="left"/>
      <w:pPr>
        <w:tabs>
          <w:tab w:val="left" w:pos="0"/>
        </w:tabs>
        <w:ind w:left="1746" w:hanging="339"/>
      </w:pPr>
      <w:rPr>
        <w:rFonts w:hint="default" w:ascii="Symbol" w:hAnsi="Symbol" w:cs="Symbol"/>
        <w:lang w:val="en-US" w:eastAsia="en-US" w:bidi="ar-SA"/>
      </w:rPr>
    </w:lvl>
    <w:lvl w:ilvl="2" w:tentative="0">
      <w:start w:val="0"/>
      <w:numFmt w:val="bullet"/>
      <w:lvlText w:val=""/>
      <w:lvlJc w:val="left"/>
      <w:pPr>
        <w:tabs>
          <w:tab w:val="left" w:pos="0"/>
        </w:tabs>
        <w:ind w:left="2792" w:hanging="339"/>
      </w:pPr>
      <w:rPr>
        <w:rFonts w:hint="default" w:ascii="Symbol" w:hAnsi="Symbol" w:cs="Symbol"/>
        <w:lang w:val="en-US" w:eastAsia="en-US" w:bidi="ar-SA"/>
      </w:rPr>
    </w:lvl>
    <w:lvl w:ilvl="3" w:tentative="0">
      <w:start w:val="0"/>
      <w:numFmt w:val="bullet"/>
      <w:lvlText w:val=""/>
      <w:lvlJc w:val="left"/>
      <w:pPr>
        <w:tabs>
          <w:tab w:val="left" w:pos="0"/>
        </w:tabs>
        <w:ind w:left="3838" w:hanging="339"/>
      </w:pPr>
      <w:rPr>
        <w:rFonts w:hint="default" w:ascii="Symbol" w:hAnsi="Symbol" w:cs="Symbol"/>
        <w:lang w:val="en-US" w:eastAsia="en-US" w:bidi="ar-SA"/>
      </w:rPr>
    </w:lvl>
    <w:lvl w:ilvl="4" w:tentative="0">
      <w:start w:val="0"/>
      <w:numFmt w:val="bullet"/>
      <w:lvlText w:val=""/>
      <w:lvlJc w:val="left"/>
      <w:pPr>
        <w:tabs>
          <w:tab w:val="left" w:pos="0"/>
        </w:tabs>
        <w:ind w:left="4884" w:hanging="339"/>
      </w:pPr>
      <w:rPr>
        <w:rFonts w:hint="default" w:ascii="Symbol" w:hAnsi="Symbol" w:cs="Symbol"/>
        <w:lang w:val="en-US" w:eastAsia="en-US" w:bidi="ar-SA"/>
      </w:rPr>
    </w:lvl>
    <w:lvl w:ilvl="5" w:tentative="0">
      <w:start w:val="0"/>
      <w:numFmt w:val="bullet"/>
      <w:lvlText w:val=""/>
      <w:lvlJc w:val="left"/>
      <w:pPr>
        <w:tabs>
          <w:tab w:val="left" w:pos="0"/>
        </w:tabs>
        <w:ind w:left="5930" w:hanging="339"/>
      </w:pPr>
      <w:rPr>
        <w:rFonts w:hint="default" w:ascii="Symbol" w:hAnsi="Symbol" w:cs="Symbol"/>
        <w:lang w:val="en-US" w:eastAsia="en-US" w:bidi="ar-SA"/>
      </w:rPr>
    </w:lvl>
    <w:lvl w:ilvl="6" w:tentative="0">
      <w:start w:val="0"/>
      <w:numFmt w:val="bullet"/>
      <w:lvlText w:val=""/>
      <w:lvlJc w:val="left"/>
      <w:pPr>
        <w:tabs>
          <w:tab w:val="left" w:pos="0"/>
        </w:tabs>
        <w:ind w:left="6976" w:hanging="339"/>
      </w:pPr>
      <w:rPr>
        <w:rFonts w:hint="default" w:ascii="Symbol" w:hAnsi="Symbol" w:cs="Symbol"/>
        <w:lang w:val="en-US" w:eastAsia="en-US" w:bidi="ar-SA"/>
      </w:rPr>
    </w:lvl>
    <w:lvl w:ilvl="7" w:tentative="0">
      <w:start w:val="0"/>
      <w:numFmt w:val="bullet"/>
      <w:lvlText w:val=""/>
      <w:lvlJc w:val="left"/>
      <w:pPr>
        <w:tabs>
          <w:tab w:val="left" w:pos="0"/>
        </w:tabs>
        <w:ind w:left="8022" w:hanging="339"/>
      </w:pPr>
      <w:rPr>
        <w:rFonts w:hint="default" w:ascii="Symbol" w:hAnsi="Symbol" w:cs="Symbol"/>
        <w:lang w:val="en-US" w:eastAsia="en-US" w:bidi="ar-SA"/>
      </w:rPr>
    </w:lvl>
    <w:lvl w:ilvl="8" w:tentative="0">
      <w:start w:val="0"/>
      <w:numFmt w:val="bullet"/>
      <w:lvlText w:val=""/>
      <w:lvlJc w:val="left"/>
      <w:pPr>
        <w:tabs>
          <w:tab w:val="left" w:pos="0"/>
        </w:tabs>
        <w:ind w:left="9068" w:hanging="339"/>
      </w:pPr>
      <w:rPr>
        <w:rFonts w:hint="default" w:ascii="Symbol" w:hAnsi="Symbol" w:cs="Symbol"/>
        <w:lang w:val="en-US" w:eastAsia="en-US" w:bidi="ar-SA"/>
      </w:rPr>
    </w:lvl>
  </w:abstractNum>
  <w:abstractNum w:abstractNumId="1">
    <w:nsid w:val="B5E306ED"/>
    <w:multiLevelType w:val="multilevel"/>
    <w:tmpl w:val="B5E306ED"/>
    <w:lvl w:ilvl="0" w:tentative="0">
      <w:start w:val="3"/>
      <w:numFmt w:val="decimal"/>
      <w:lvlText w:val="%1"/>
      <w:lvlJc w:val="left"/>
      <w:pPr>
        <w:tabs>
          <w:tab w:val="left" w:pos="0"/>
        </w:tabs>
        <w:ind w:left="1800" w:hanging="360"/>
      </w:pPr>
      <w:rPr>
        <w:lang w:val="en-US" w:eastAsia="en-US" w:bidi="ar-SA"/>
      </w:rPr>
    </w:lvl>
    <w:lvl w:ilvl="1" w:tentative="0">
      <w:start w:val="1"/>
      <w:numFmt w:val="decimal"/>
      <w:lvlText w:val="%1.%2"/>
      <w:lvlJc w:val="left"/>
      <w:pPr>
        <w:tabs>
          <w:tab w:val="left" w:pos="0"/>
        </w:tabs>
        <w:ind w:left="1800" w:hanging="360"/>
      </w:pPr>
      <w:rPr>
        <w:rFonts w:ascii="Times New Roman" w:hAnsi="Times New Roman" w:eastAsia="Times New Roman" w:cs="Times New Roman"/>
        <w:b w:val="0"/>
        <w:bCs w:val="0"/>
        <w:i w:val="0"/>
        <w:iCs w:val="0"/>
        <w:spacing w:val="-1"/>
        <w:w w:val="100"/>
        <w:sz w:val="22"/>
        <w:szCs w:val="22"/>
        <w:lang w:val="en-US" w:eastAsia="en-US" w:bidi="ar-SA"/>
      </w:rPr>
    </w:lvl>
    <w:lvl w:ilvl="2" w:tentative="0">
      <w:start w:val="1"/>
      <w:numFmt w:val="decimal"/>
      <w:lvlText w:val="(%3)"/>
      <w:lvlJc w:val="left"/>
      <w:pPr>
        <w:tabs>
          <w:tab w:val="left" w:pos="0"/>
        </w:tabs>
        <w:ind w:left="2160" w:hanging="360"/>
      </w:pPr>
      <w:rPr>
        <w:rFonts w:ascii="Times New Roman" w:hAnsi="Times New Roman" w:eastAsia="Times New Roman" w:cs="Times New Roman"/>
        <w:b w:val="0"/>
        <w:bCs w:val="0"/>
        <w:i w:val="0"/>
        <w:iCs w:val="0"/>
        <w:spacing w:val="-1"/>
        <w:w w:val="100"/>
        <w:sz w:val="22"/>
        <w:szCs w:val="22"/>
        <w:lang w:val="en-US" w:eastAsia="en-US" w:bidi="ar-SA"/>
      </w:rPr>
    </w:lvl>
    <w:lvl w:ilvl="3" w:tentative="0">
      <w:start w:val="0"/>
      <w:numFmt w:val="bullet"/>
      <w:lvlText w:val=""/>
      <w:lvlJc w:val="left"/>
      <w:pPr>
        <w:tabs>
          <w:tab w:val="left" w:pos="0"/>
        </w:tabs>
        <w:ind w:left="4160" w:hanging="360"/>
      </w:pPr>
      <w:rPr>
        <w:rFonts w:hint="default" w:ascii="Symbol" w:hAnsi="Symbol" w:cs="Symbol"/>
        <w:lang w:val="en-US" w:eastAsia="en-US" w:bidi="ar-SA"/>
      </w:rPr>
    </w:lvl>
    <w:lvl w:ilvl="4" w:tentative="0">
      <w:start w:val="0"/>
      <w:numFmt w:val="bullet"/>
      <w:lvlText w:val=""/>
      <w:lvlJc w:val="left"/>
      <w:pPr>
        <w:tabs>
          <w:tab w:val="left" w:pos="0"/>
        </w:tabs>
        <w:ind w:left="5160" w:hanging="360"/>
      </w:pPr>
      <w:rPr>
        <w:rFonts w:hint="default" w:ascii="Symbol" w:hAnsi="Symbol" w:cs="Symbol"/>
        <w:lang w:val="en-US" w:eastAsia="en-US" w:bidi="ar-SA"/>
      </w:rPr>
    </w:lvl>
    <w:lvl w:ilvl="5" w:tentative="0">
      <w:start w:val="0"/>
      <w:numFmt w:val="bullet"/>
      <w:lvlText w:val=""/>
      <w:lvlJc w:val="left"/>
      <w:pPr>
        <w:tabs>
          <w:tab w:val="left" w:pos="0"/>
        </w:tabs>
        <w:ind w:left="6160" w:hanging="360"/>
      </w:pPr>
      <w:rPr>
        <w:rFonts w:hint="default" w:ascii="Symbol" w:hAnsi="Symbol" w:cs="Symbol"/>
        <w:lang w:val="en-US" w:eastAsia="en-US" w:bidi="ar-SA"/>
      </w:rPr>
    </w:lvl>
    <w:lvl w:ilvl="6" w:tentative="0">
      <w:start w:val="0"/>
      <w:numFmt w:val="bullet"/>
      <w:lvlText w:val=""/>
      <w:lvlJc w:val="left"/>
      <w:pPr>
        <w:tabs>
          <w:tab w:val="left" w:pos="0"/>
        </w:tabs>
        <w:ind w:left="7160" w:hanging="360"/>
      </w:pPr>
      <w:rPr>
        <w:rFonts w:hint="default" w:ascii="Symbol" w:hAnsi="Symbol" w:cs="Symbol"/>
        <w:lang w:val="en-US" w:eastAsia="en-US" w:bidi="ar-SA"/>
      </w:rPr>
    </w:lvl>
    <w:lvl w:ilvl="7" w:tentative="0">
      <w:start w:val="0"/>
      <w:numFmt w:val="bullet"/>
      <w:lvlText w:val=""/>
      <w:lvlJc w:val="left"/>
      <w:pPr>
        <w:tabs>
          <w:tab w:val="left" w:pos="0"/>
        </w:tabs>
        <w:ind w:left="8160" w:hanging="360"/>
      </w:pPr>
      <w:rPr>
        <w:rFonts w:hint="default" w:ascii="Symbol" w:hAnsi="Symbol" w:cs="Symbol"/>
        <w:lang w:val="en-US" w:eastAsia="en-US" w:bidi="ar-SA"/>
      </w:rPr>
    </w:lvl>
    <w:lvl w:ilvl="8" w:tentative="0">
      <w:start w:val="0"/>
      <w:numFmt w:val="bullet"/>
      <w:lvlText w:val=""/>
      <w:lvlJc w:val="left"/>
      <w:pPr>
        <w:tabs>
          <w:tab w:val="left" w:pos="0"/>
        </w:tabs>
        <w:ind w:left="9160" w:hanging="360"/>
      </w:pPr>
      <w:rPr>
        <w:rFonts w:hint="default" w:ascii="Symbol" w:hAnsi="Symbol" w:cs="Symbol"/>
        <w:lang w:val="en-US" w:eastAsia="en-US" w:bidi="ar-SA"/>
      </w:rPr>
    </w:lvl>
  </w:abstractNum>
  <w:abstractNum w:abstractNumId="2">
    <w:nsid w:val="BF205925"/>
    <w:multiLevelType w:val="multilevel"/>
    <w:tmpl w:val="BF205925"/>
    <w:lvl w:ilvl="0" w:tentative="0">
      <w:start w:val="1"/>
      <w:numFmt w:val="decimal"/>
      <w:lvlText w:val="(%1)"/>
      <w:lvlJc w:val="left"/>
      <w:pPr>
        <w:tabs>
          <w:tab w:val="left" w:pos="0"/>
        </w:tabs>
        <w:ind w:left="1800" w:hanging="300"/>
      </w:pPr>
      <w:rPr>
        <w:rFonts w:ascii="Times New Roman" w:hAnsi="Times New Roman" w:eastAsia="Times New Roman" w:cs="Times New Roman"/>
        <w:b w:val="0"/>
        <w:bCs w:val="0"/>
        <w:i w:val="0"/>
        <w:iCs w:val="0"/>
        <w:spacing w:val="-3"/>
        <w:w w:val="100"/>
        <w:sz w:val="22"/>
        <w:szCs w:val="22"/>
        <w:lang w:val="en-US" w:eastAsia="en-US" w:bidi="ar-SA"/>
      </w:rPr>
    </w:lvl>
    <w:lvl w:ilvl="1" w:tentative="0">
      <w:start w:val="0"/>
      <w:numFmt w:val="bullet"/>
      <w:lvlText w:val=""/>
      <w:lvlJc w:val="left"/>
      <w:pPr>
        <w:tabs>
          <w:tab w:val="left" w:pos="0"/>
        </w:tabs>
        <w:ind w:left="2736" w:hanging="300"/>
      </w:pPr>
      <w:rPr>
        <w:rFonts w:hint="default" w:ascii="Symbol" w:hAnsi="Symbol" w:cs="Symbol"/>
        <w:lang w:val="en-US" w:eastAsia="en-US" w:bidi="ar-SA"/>
      </w:rPr>
    </w:lvl>
    <w:lvl w:ilvl="2" w:tentative="0">
      <w:start w:val="0"/>
      <w:numFmt w:val="bullet"/>
      <w:lvlText w:val=""/>
      <w:lvlJc w:val="left"/>
      <w:pPr>
        <w:tabs>
          <w:tab w:val="left" w:pos="0"/>
        </w:tabs>
        <w:ind w:left="3672" w:hanging="300"/>
      </w:pPr>
      <w:rPr>
        <w:rFonts w:hint="default" w:ascii="Symbol" w:hAnsi="Symbol" w:cs="Symbol"/>
        <w:lang w:val="en-US" w:eastAsia="en-US" w:bidi="ar-SA"/>
      </w:rPr>
    </w:lvl>
    <w:lvl w:ilvl="3" w:tentative="0">
      <w:start w:val="0"/>
      <w:numFmt w:val="bullet"/>
      <w:lvlText w:val=""/>
      <w:lvlJc w:val="left"/>
      <w:pPr>
        <w:tabs>
          <w:tab w:val="left" w:pos="0"/>
        </w:tabs>
        <w:ind w:left="4608" w:hanging="300"/>
      </w:pPr>
      <w:rPr>
        <w:rFonts w:hint="default" w:ascii="Symbol" w:hAnsi="Symbol" w:cs="Symbol"/>
        <w:lang w:val="en-US" w:eastAsia="en-US" w:bidi="ar-SA"/>
      </w:rPr>
    </w:lvl>
    <w:lvl w:ilvl="4" w:tentative="0">
      <w:start w:val="0"/>
      <w:numFmt w:val="bullet"/>
      <w:lvlText w:val=""/>
      <w:lvlJc w:val="left"/>
      <w:pPr>
        <w:tabs>
          <w:tab w:val="left" w:pos="0"/>
        </w:tabs>
        <w:ind w:left="5544" w:hanging="300"/>
      </w:pPr>
      <w:rPr>
        <w:rFonts w:hint="default" w:ascii="Symbol" w:hAnsi="Symbol" w:cs="Symbol"/>
        <w:lang w:val="en-US" w:eastAsia="en-US" w:bidi="ar-SA"/>
      </w:rPr>
    </w:lvl>
    <w:lvl w:ilvl="5" w:tentative="0">
      <w:start w:val="0"/>
      <w:numFmt w:val="bullet"/>
      <w:lvlText w:val=""/>
      <w:lvlJc w:val="left"/>
      <w:pPr>
        <w:tabs>
          <w:tab w:val="left" w:pos="0"/>
        </w:tabs>
        <w:ind w:left="6480" w:hanging="300"/>
      </w:pPr>
      <w:rPr>
        <w:rFonts w:hint="default" w:ascii="Symbol" w:hAnsi="Symbol" w:cs="Symbol"/>
        <w:lang w:val="en-US" w:eastAsia="en-US" w:bidi="ar-SA"/>
      </w:rPr>
    </w:lvl>
    <w:lvl w:ilvl="6" w:tentative="0">
      <w:start w:val="0"/>
      <w:numFmt w:val="bullet"/>
      <w:lvlText w:val=""/>
      <w:lvlJc w:val="left"/>
      <w:pPr>
        <w:tabs>
          <w:tab w:val="left" w:pos="0"/>
        </w:tabs>
        <w:ind w:left="7416" w:hanging="300"/>
      </w:pPr>
      <w:rPr>
        <w:rFonts w:hint="default" w:ascii="Symbol" w:hAnsi="Symbol" w:cs="Symbol"/>
        <w:lang w:val="en-US" w:eastAsia="en-US" w:bidi="ar-SA"/>
      </w:rPr>
    </w:lvl>
    <w:lvl w:ilvl="7" w:tentative="0">
      <w:start w:val="0"/>
      <w:numFmt w:val="bullet"/>
      <w:lvlText w:val=""/>
      <w:lvlJc w:val="left"/>
      <w:pPr>
        <w:tabs>
          <w:tab w:val="left" w:pos="0"/>
        </w:tabs>
        <w:ind w:left="8352" w:hanging="300"/>
      </w:pPr>
      <w:rPr>
        <w:rFonts w:hint="default" w:ascii="Symbol" w:hAnsi="Symbol" w:cs="Symbol"/>
        <w:lang w:val="en-US" w:eastAsia="en-US" w:bidi="ar-SA"/>
      </w:rPr>
    </w:lvl>
    <w:lvl w:ilvl="8" w:tentative="0">
      <w:start w:val="0"/>
      <w:numFmt w:val="bullet"/>
      <w:lvlText w:val=""/>
      <w:lvlJc w:val="left"/>
      <w:pPr>
        <w:tabs>
          <w:tab w:val="left" w:pos="0"/>
        </w:tabs>
        <w:ind w:left="9288" w:hanging="300"/>
      </w:pPr>
      <w:rPr>
        <w:rFonts w:hint="default" w:ascii="Symbol" w:hAnsi="Symbol" w:cs="Symbol"/>
        <w:lang w:val="en-US" w:eastAsia="en-US" w:bidi="ar-SA"/>
      </w:rPr>
    </w:lvl>
  </w:abstractNum>
  <w:abstractNum w:abstractNumId="3">
    <w:nsid w:val="CF092B84"/>
    <w:multiLevelType w:val="multilevel"/>
    <w:tmpl w:val="CF092B84"/>
    <w:lvl w:ilvl="0" w:tentative="0">
      <w:start w:val="1"/>
      <w:numFmt w:val="decimal"/>
      <w:lvlText w:val="%1"/>
      <w:lvlJc w:val="left"/>
      <w:pPr>
        <w:tabs>
          <w:tab w:val="left" w:pos="0"/>
        </w:tabs>
        <w:ind w:left="1800" w:hanging="360"/>
      </w:pPr>
      <w:rPr>
        <w:lang w:val="en-US" w:eastAsia="en-US" w:bidi="ar-SA"/>
      </w:rPr>
    </w:lvl>
    <w:lvl w:ilvl="1" w:tentative="0">
      <w:start w:val="1"/>
      <w:numFmt w:val="decimal"/>
      <w:lvlText w:val="%1.%2"/>
      <w:lvlJc w:val="left"/>
      <w:pPr>
        <w:tabs>
          <w:tab w:val="left" w:pos="0"/>
        </w:tabs>
        <w:ind w:left="1800" w:hanging="360"/>
      </w:pPr>
      <w:rPr>
        <w:rFonts w:ascii="Times New Roman" w:hAnsi="Times New Roman" w:eastAsia="Times New Roman" w:cs="Times New Roman"/>
        <w:b w:val="0"/>
        <w:bCs w:val="0"/>
        <w:i w:val="0"/>
        <w:iCs w:val="0"/>
        <w:spacing w:val="-1"/>
        <w:w w:val="100"/>
        <w:sz w:val="22"/>
        <w:szCs w:val="22"/>
        <w:lang w:val="en-US" w:eastAsia="en-US" w:bidi="ar-SA"/>
      </w:rPr>
    </w:lvl>
    <w:lvl w:ilvl="2" w:tentative="0">
      <w:start w:val="0"/>
      <w:numFmt w:val="bullet"/>
      <w:lvlText w:val=""/>
      <w:lvlJc w:val="left"/>
      <w:pPr>
        <w:tabs>
          <w:tab w:val="left" w:pos="0"/>
        </w:tabs>
        <w:ind w:left="3672" w:hanging="360"/>
      </w:pPr>
      <w:rPr>
        <w:rFonts w:hint="default" w:ascii="Symbol" w:hAnsi="Symbol" w:cs="Symbol"/>
        <w:lang w:val="en-US" w:eastAsia="en-US" w:bidi="ar-SA"/>
      </w:rPr>
    </w:lvl>
    <w:lvl w:ilvl="3" w:tentative="0">
      <w:start w:val="0"/>
      <w:numFmt w:val="bullet"/>
      <w:lvlText w:val=""/>
      <w:lvlJc w:val="left"/>
      <w:pPr>
        <w:tabs>
          <w:tab w:val="left" w:pos="0"/>
        </w:tabs>
        <w:ind w:left="4608" w:hanging="360"/>
      </w:pPr>
      <w:rPr>
        <w:rFonts w:hint="default" w:ascii="Symbol" w:hAnsi="Symbol" w:cs="Symbol"/>
        <w:lang w:val="en-US" w:eastAsia="en-US" w:bidi="ar-SA"/>
      </w:rPr>
    </w:lvl>
    <w:lvl w:ilvl="4" w:tentative="0">
      <w:start w:val="0"/>
      <w:numFmt w:val="bullet"/>
      <w:lvlText w:val=""/>
      <w:lvlJc w:val="left"/>
      <w:pPr>
        <w:tabs>
          <w:tab w:val="left" w:pos="0"/>
        </w:tabs>
        <w:ind w:left="5544" w:hanging="360"/>
      </w:pPr>
      <w:rPr>
        <w:rFonts w:hint="default" w:ascii="Symbol" w:hAnsi="Symbol" w:cs="Symbol"/>
        <w:lang w:val="en-US" w:eastAsia="en-US" w:bidi="ar-SA"/>
      </w:rPr>
    </w:lvl>
    <w:lvl w:ilvl="5" w:tentative="0">
      <w:start w:val="0"/>
      <w:numFmt w:val="bullet"/>
      <w:lvlText w:val=""/>
      <w:lvlJc w:val="left"/>
      <w:pPr>
        <w:tabs>
          <w:tab w:val="left" w:pos="0"/>
        </w:tabs>
        <w:ind w:left="6480" w:hanging="360"/>
      </w:pPr>
      <w:rPr>
        <w:rFonts w:hint="default" w:ascii="Symbol" w:hAnsi="Symbol" w:cs="Symbol"/>
        <w:lang w:val="en-US" w:eastAsia="en-US" w:bidi="ar-SA"/>
      </w:rPr>
    </w:lvl>
    <w:lvl w:ilvl="6" w:tentative="0">
      <w:start w:val="0"/>
      <w:numFmt w:val="bullet"/>
      <w:lvlText w:val=""/>
      <w:lvlJc w:val="left"/>
      <w:pPr>
        <w:tabs>
          <w:tab w:val="left" w:pos="0"/>
        </w:tabs>
        <w:ind w:left="7416" w:hanging="360"/>
      </w:pPr>
      <w:rPr>
        <w:rFonts w:hint="default" w:ascii="Symbol" w:hAnsi="Symbol" w:cs="Symbol"/>
        <w:lang w:val="en-US" w:eastAsia="en-US" w:bidi="ar-SA"/>
      </w:rPr>
    </w:lvl>
    <w:lvl w:ilvl="7" w:tentative="0">
      <w:start w:val="0"/>
      <w:numFmt w:val="bullet"/>
      <w:lvlText w:val=""/>
      <w:lvlJc w:val="left"/>
      <w:pPr>
        <w:tabs>
          <w:tab w:val="left" w:pos="0"/>
        </w:tabs>
        <w:ind w:left="8352" w:hanging="360"/>
      </w:pPr>
      <w:rPr>
        <w:rFonts w:hint="default" w:ascii="Symbol" w:hAnsi="Symbol" w:cs="Symbol"/>
        <w:lang w:val="en-US" w:eastAsia="en-US" w:bidi="ar-SA"/>
      </w:rPr>
    </w:lvl>
    <w:lvl w:ilvl="8" w:tentative="0">
      <w:start w:val="0"/>
      <w:numFmt w:val="bullet"/>
      <w:lvlText w:val=""/>
      <w:lvlJc w:val="left"/>
      <w:pPr>
        <w:tabs>
          <w:tab w:val="left" w:pos="0"/>
        </w:tabs>
        <w:ind w:left="9288" w:hanging="360"/>
      </w:pPr>
      <w:rPr>
        <w:rFonts w:hint="default" w:ascii="Symbol" w:hAnsi="Symbol" w:cs="Symbol"/>
        <w:lang w:val="en-US" w:eastAsia="en-US" w:bidi="ar-SA"/>
      </w:rPr>
    </w:lvl>
  </w:abstractNum>
  <w:abstractNum w:abstractNumId="4">
    <w:nsid w:val="D1FB0B29"/>
    <w:multiLevelType w:val="multilevel"/>
    <w:tmpl w:val="D1FB0B29"/>
    <w:lvl w:ilvl="0" w:tentative="0">
      <w:start w:val="1"/>
      <w:numFmt w:val="decimal"/>
      <w:lvlText w:val="%1."/>
      <w:lvlJc w:val="left"/>
      <w:pPr>
        <w:tabs>
          <w:tab w:val="left" w:pos="0"/>
        </w:tabs>
        <w:ind w:left="360" w:hanging="240"/>
      </w:pPr>
      <w:rPr>
        <w:rFonts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tabs>
          <w:tab w:val="left" w:pos="0"/>
        </w:tabs>
        <w:ind w:left="1440" w:hanging="240"/>
      </w:pPr>
      <w:rPr>
        <w:rFonts w:hint="default" w:ascii="Symbol" w:hAnsi="Symbol" w:cs="Symbol"/>
        <w:lang w:val="en-US" w:eastAsia="en-US" w:bidi="ar-SA"/>
      </w:rPr>
    </w:lvl>
    <w:lvl w:ilvl="2" w:tentative="0">
      <w:start w:val="0"/>
      <w:numFmt w:val="bullet"/>
      <w:lvlText w:val=""/>
      <w:lvlJc w:val="left"/>
      <w:pPr>
        <w:tabs>
          <w:tab w:val="left" w:pos="0"/>
        </w:tabs>
        <w:ind w:left="2520" w:hanging="240"/>
      </w:pPr>
      <w:rPr>
        <w:rFonts w:hint="default" w:ascii="Symbol" w:hAnsi="Symbol" w:cs="Symbol"/>
        <w:lang w:val="en-US" w:eastAsia="en-US" w:bidi="ar-SA"/>
      </w:rPr>
    </w:lvl>
    <w:lvl w:ilvl="3" w:tentative="0">
      <w:start w:val="0"/>
      <w:numFmt w:val="bullet"/>
      <w:lvlText w:val=""/>
      <w:lvlJc w:val="left"/>
      <w:pPr>
        <w:tabs>
          <w:tab w:val="left" w:pos="0"/>
        </w:tabs>
        <w:ind w:left="3600" w:hanging="240"/>
      </w:pPr>
      <w:rPr>
        <w:rFonts w:hint="default" w:ascii="Symbol" w:hAnsi="Symbol" w:cs="Symbol"/>
        <w:lang w:val="en-US" w:eastAsia="en-US" w:bidi="ar-SA"/>
      </w:rPr>
    </w:lvl>
    <w:lvl w:ilvl="4" w:tentative="0">
      <w:start w:val="0"/>
      <w:numFmt w:val="bullet"/>
      <w:lvlText w:val=""/>
      <w:lvlJc w:val="left"/>
      <w:pPr>
        <w:tabs>
          <w:tab w:val="left" w:pos="0"/>
        </w:tabs>
        <w:ind w:left="4680" w:hanging="240"/>
      </w:pPr>
      <w:rPr>
        <w:rFonts w:hint="default" w:ascii="Symbol" w:hAnsi="Symbol" w:cs="Symbol"/>
        <w:lang w:val="en-US" w:eastAsia="en-US" w:bidi="ar-SA"/>
      </w:rPr>
    </w:lvl>
    <w:lvl w:ilvl="5" w:tentative="0">
      <w:start w:val="0"/>
      <w:numFmt w:val="bullet"/>
      <w:lvlText w:val=""/>
      <w:lvlJc w:val="left"/>
      <w:pPr>
        <w:tabs>
          <w:tab w:val="left" w:pos="0"/>
        </w:tabs>
        <w:ind w:left="5760" w:hanging="240"/>
      </w:pPr>
      <w:rPr>
        <w:rFonts w:hint="default" w:ascii="Symbol" w:hAnsi="Symbol" w:cs="Symbol"/>
        <w:lang w:val="en-US" w:eastAsia="en-US" w:bidi="ar-SA"/>
      </w:rPr>
    </w:lvl>
    <w:lvl w:ilvl="6" w:tentative="0">
      <w:start w:val="0"/>
      <w:numFmt w:val="bullet"/>
      <w:lvlText w:val=""/>
      <w:lvlJc w:val="left"/>
      <w:pPr>
        <w:tabs>
          <w:tab w:val="left" w:pos="0"/>
        </w:tabs>
        <w:ind w:left="6840" w:hanging="240"/>
      </w:pPr>
      <w:rPr>
        <w:rFonts w:hint="default" w:ascii="Symbol" w:hAnsi="Symbol" w:cs="Symbol"/>
        <w:lang w:val="en-US" w:eastAsia="en-US" w:bidi="ar-SA"/>
      </w:rPr>
    </w:lvl>
    <w:lvl w:ilvl="7" w:tentative="0">
      <w:start w:val="0"/>
      <w:numFmt w:val="bullet"/>
      <w:lvlText w:val=""/>
      <w:lvlJc w:val="left"/>
      <w:pPr>
        <w:tabs>
          <w:tab w:val="left" w:pos="0"/>
        </w:tabs>
        <w:ind w:left="7920" w:hanging="240"/>
      </w:pPr>
      <w:rPr>
        <w:rFonts w:hint="default" w:ascii="Symbol" w:hAnsi="Symbol" w:cs="Symbol"/>
        <w:lang w:val="en-US" w:eastAsia="en-US" w:bidi="ar-SA"/>
      </w:rPr>
    </w:lvl>
    <w:lvl w:ilvl="8" w:tentative="0">
      <w:start w:val="0"/>
      <w:numFmt w:val="bullet"/>
      <w:lvlText w:val=""/>
      <w:lvlJc w:val="left"/>
      <w:pPr>
        <w:tabs>
          <w:tab w:val="left" w:pos="0"/>
        </w:tabs>
        <w:ind w:left="9000" w:hanging="240"/>
      </w:pPr>
      <w:rPr>
        <w:rFonts w:hint="default" w:ascii="Symbol" w:hAnsi="Symbol" w:cs="Symbol"/>
        <w:lang w:val="en-US" w:eastAsia="en-US" w:bidi="ar-SA"/>
      </w:rPr>
    </w:lvl>
  </w:abstractNum>
  <w:abstractNum w:abstractNumId="5">
    <w:nsid w:val="FD3F205E"/>
    <w:multiLevelType w:val="multilevel"/>
    <w:tmpl w:val="FD3F205E"/>
    <w:lvl w:ilvl="0" w:tentative="0">
      <w:start w:val="1"/>
      <w:numFmt w:val="decimal"/>
      <w:lvlText w:val="%1"/>
      <w:lvlJc w:val="left"/>
      <w:pPr>
        <w:tabs>
          <w:tab w:val="left" w:pos="0"/>
        </w:tabs>
        <w:ind w:left="1137" w:hanging="778"/>
      </w:pPr>
      <w:rPr>
        <w:lang w:val="en-US" w:eastAsia="en-US" w:bidi="ar-SA"/>
      </w:rPr>
    </w:lvl>
    <w:lvl w:ilvl="1" w:tentative="0">
      <w:start w:val="1"/>
      <w:numFmt w:val="decimal"/>
      <w:lvlText w:val="%1.%2"/>
      <w:lvlJc w:val="left"/>
      <w:pPr>
        <w:tabs>
          <w:tab w:val="left" w:pos="0"/>
        </w:tabs>
        <w:ind w:left="1137" w:hanging="778"/>
      </w:pPr>
      <w:rPr>
        <w:rFonts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tabs>
          <w:tab w:val="left" w:pos="0"/>
        </w:tabs>
        <w:ind w:left="3144" w:hanging="778"/>
      </w:pPr>
      <w:rPr>
        <w:rFonts w:hint="default" w:ascii="Symbol" w:hAnsi="Symbol" w:cs="Symbol"/>
        <w:lang w:val="en-US" w:eastAsia="en-US" w:bidi="ar-SA"/>
      </w:rPr>
    </w:lvl>
    <w:lvl w:ilvl="3" w:tentative="0">
      <w:start w:val="0"/>
      <w:numFmt w:val="bullet"/>
      <w:lvlText w:val=""/>
      <w:lvlJc w:val="left"/>
      <w:pPr>
        <w:tabs>
          <w:tab w:val="left" w:pos="0"/>
        </w:tabs>
        <w:ind w:left="4146" w:hanging="778"/>
      </w:pPr>
      <w:rPr>
        <w:rFonts w:hint="default" w:ascii="Symbol" w:hAnsi="Symbol" w:cs="Symbol"/>
        <w:lang w:val="en-US" w:eastAsia="en-US" w:bidi="ar-SA"/>
      </w:rPr>
    </w:lvl>
    <w:lvl w:ilvl="4" w:tentative="0">
      <w:start w:val="0"/>
      <w:numFmt w:val="bullet"/>
      <w:lvlText w:val=""/>
      <w:lvlJc w:val="left"/>
      <w:pPr>
        <w:tabs>
          <w:tab w:val="left" w:pos="0"/>
        </w:tabs>
        <w:ind w:left="5148" w:hanging="778"/>
      </w:pPr>
      <w:rPr>
        <w:rFonts w:hint="default" w:ascii="Symbol" w:hAnsi="Symbol" w:cs="Symbol"/>
        <w:lang w:val="en-US" w:eastAsia="en-US" w:bidi="ar-SA"/>
      </w:rPr>
    </w:lvl>
    <w:lvl w:ilvl="5" w:tentative="0">
      <w:start w:val="0"/>
      <w:numFmt w:val="bullet"/>
      <w:lvlText w:val=""/>
      <w:lvlJc w:val="left"/>
      <w:pPr>
        <w:tabs>
          <w:tab w:val="left" w:pos="0"/>
        </w:tabs>
        <w:ind w:left="6150" w:hanging="778"/>
      </w:pPr>
      <w:rPr>
        <w:rFonts w:hint="default" w:ascii="Symbol" w:hAnsi="Symbol" w:cs="Symbol"/>
        <w:lang w:val="en-US" w:eastAsia="en-US" w:bidi="ar-SA"/>
      </w:rPr>
    </w:lvl>
    <w:lvl w:ilvl="6" w:tentative="0">
      <w:start w:val="0"/>
      <w:numFmt w:val="bullet"/>
      <w:lvlText w:val=""/>
      <w:lvlJc w:val="left"/>
      <w:pPr>
        <w:tabs>
          <w:tab w:val="left" w:pos="0"/>
        </w:tabs>
        <w:ind w:left="7152" w:hanging="778"/>
      </w:pPr>
      <w:rPr>
        <w:rFonts w:hint="default" w:ascii="Symbol" w:hAnsi="Symbol" w:cs="Symbol"/>
        <w:lang w:val="en-US" w:eastAsia="en-US" w:bidi="ar-SA"/>
      </w:rPr>
    </w:lvl>
    <w:lvl w:ilvl="7" w:tentative="0">
      <w:start w:val="0"/>
      <w:numFmt w:val="bullet"/>
      <w:lvlText w:val=""/>
      <w:lvlJc w:val="left"/>
      <w:pPr>
        <w:tabs>
          <w:tab w:val="left" w:pos="0"/>
        </w:tabs>
        <w:ind w:left="8154" w:hanging="778"/>
      </w:pPr>
      <w:rPr>
        <w:rFonts w:hint="default" w:ascii="Symbol" w:hAnsi="Symbol" w:cs="Symbol"/>
        <w:lang w:val="en-US" w:eastAsia="en-US" w:bidi="ar-SA"/>
      </w:rPr>
    </w:lvl>
    <w:lvl w:ilvl="8" w:tentative="0">
      <w:start w:val="0"/>
      <w:numFmt w:val="bullet"/>
      <w:lvlText w:val=""/>
      <w:lvlJc w:val="left"/>
      <w:pPr>
        <w:tabs>
          <w:tab w:val="left" w:pos="0"/>
        </w:tabs>
        <w:ind w:left="9156" w:hanging="778"/>
      </w:pPr>
      <w:rPr>
        <w:rFonts w:hint="default" w:ascii="Symbol" w:hAnsi="Symbol" w:cs="Symbol"/>
        <w:lang w:val="en-US" w:eastAsia="en-US" w:bidi="ar-SA"/>
      </w:rPr>
    </w:lvl>
  </w:abstractNum>
  <w:abstractNum w:abstractNumId="6">
    <w:nsid w:val="0053208E"/>
    <w:multiLevelType w:val="multilevel"/>
    <w:tmpl w:val="0053208E"/>
    <w:lvl w:ilvl="0" w:tentative="0">
      <w:start w:val="1"/>
      <w:numFmt w:val="decimal"/>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7">
    <w:nsid w:val="017654E1"/>
    <w:multiLevelType w:val="multilevel"/>
    <w:tmpl w:val="017654E1"/>
    <w:lvl w:ilvl="0" w:tentative="0">
      <w:start w:val="5"/>
      <w:numFmt w:val="decimal"/>
      <w:lvlText w:val="%1"/>
      <w:lvlJc w:val="left"/>
      <w:pPr>
        <w:tabs>
          <w:tab w:val="left" w:pos="0"/>
        </w:tabs>
        <w:ind w:left="1137" w:hanging="418"/>
      </w:pPr>
      <w:rPr>
        <w:lang w:val="en-US" w:eastAsia="en-US" w:bidi="ar-SA"/>
      </w:rPr>
    </w:lvl>
    <w:lvl w:ilvl="1" w:tentative="0">
      <w:start w:val="1"/>
      <w:numFmt w:val="decimal"/>
      <w:lvlText w:val="%1.%2"/>
      <w:lvlJc w:val="left"/>
      <w:pPr>
        <w:tabs>
          <w:tab w:val="left" w:pos="0"/>
        </w:tabs>
        <w:ind w:left="1137" w:hanging="418"/>
      </w:pPr>
      <w:rPr>
        <w:spacing w:val="-2"/>
        <w:w w:val="100"/>
        <w:lang w:val="en-US" w:eastAsia="en-US" w:bidi="ar-SA"/>
      </w:rPr>
    </w:lvl>
    <w:lvl w:ilvl="2" w:tentative="0">
      <w:start w:val="0"/>
      <w:numFmt w:val="bullet"/>
      <w:lvlText w:val=""/>
      <w:lvlJc w:val="left"/>
      <w:pPr>
        <w:tabs>
          <w:tab w:val="left" w:pos="0"/>
        </w:tabs>
        <w:ind w:left="1448" w:hanging="418"/>
      </w:pPr>
      <w:rPr>
        <w:rFonts w:hint="default" w:ascii="Symbol" w:hAnsi="Symbol" w:cs="Symbol"/>
        <w:lang w:val="en-US" w:eastAsia="en-US" w:bidi="ar-SA"/>
      </w:rPr>
    </w:lvl>
    <w:lvl w:ilvl="3" w:tentative="0">
      <w:start w:val="0"/>
      <w:numFmt w:val="bullet"/>
      <w:lvlText w:val=""/>
      <w:lvlJc w:val="left"/>
      <w:pPr>
        <w:tabs>
          <w:tab w:val="left" w:pos="0"/>
        </w:tabs>
        <w:ind w:left="1602" w:hanging="418"/>
      </w:pPr>
      <w:rPr>
        <w:rFonts w:hint="default" w:ascii="Symbol" w:hAnsi="Symbol" w:cs="Symbol"/>
        <w:lang w:val="en-US" w:eastAsia="en-US" w:bidi="ar-SA"/>
      </w:rPr>
    </w:lvl>
    <w:lvl w:ilvl="4" w:tentative="0">
      <w:start w:val="0"/>
      <w:numFmt w:val="bullet"/>
      <w:lvlText w:val=""/>
      <w:lvlJc w:val="left"/>
      <w:pPr>
        <w:tabs>
          <w:tab w:val="left" w:pos="0"/>
        </w:tabs>
        <w:ind w:left="1757" w:hanging="418"/>
      </w:pPr>
      <w:rPr>
        <w:rFonts w:hint="default" w:ascii="Symbol" w:hAnsi="Symbol" w:cs="Symbol"/>
        <w:lang w:val="en-US" w:eastAsia="en-US" w:bidi="ar-SA"/>
      </w:rPr>
    </w:lvl>
    <w:lvl w:ilvl="5" w:tentative="0">
      <w:start w:val="0"/>
      <w:numFmt w:val="bullet"/>
      <w:lvlText w:val=""/>
      <w:lvlJc w:val="left"/>
      <w:pPr>
        <w:tabs>
          <w:tab w:val="left" w:pos="0"/>
        </w:tabs>
        <w:ind w:left="1911" w:hanging="418"/>
      </w:pPr>
      <w:rPr>
        <w:rFonts w:hint="default" w:ascii="Symbol" w:hAnsi="Symbol" w:cs="Symbol"/>
        <w:lang w:val="en-US" w:eastAsia="en-US" w:bidi="ar-SA"/>
      </w:rPr>
    </w:lvl>
    <w:lvl w:ilvl="6" w:tentative="0">
      <w:start w:val="0"/>
      <w:numFmt w:val="bullet"/>
      <w:lvlText w:val=""/>
      <w:lvlJc w:val="left"/>
      <w:pPr>
        <w:tabs>
          <w:tab w:val="left" w:pos="0"/>
        </w:tabs>
        <w:ind w:left="2065" w:hanging="418"/>
      </w:pPr>
      <w:rPr>
        <w:rFonts w:hint="default" w:ascii="Symbol" w:hAnsi="Symbol" w:cs="Symbol"/>
        <w:lang w:val="en-US" w:eastAsia="en-US" w:bidi="ar-SA"/>
      </w:rPr>
    </w:lvl>
    <w:lvl w:ilvl="7" w:tentative="0">
      <w:start w:val="0"/>
      <w:numFmt w:val="bullet"/>
      <w:lvlText w:val=""/>
      <w:lvlJc w:val="left"/>
      <w:pPr>
        <w:tabs>
          <w:tab w:val="left" w:pos="0"/>
        </w:tabs>
        <w:ind w:left="2219" w:hanging="418"/>
      </w:pPr>
      <w:rPr>
        <w:rFonts w:hint="default" w:ascii="Symbol" w:hAnsi="Symbol" w:cs="Symbol"/>
        <w:lang w:val="en-US" w:eastAsia="en-US" w:bidi="ar-SA"/>
      </w:rPr>
    </w:lvl>
    <w:lvl w:ilvl="8" w:tentative="0">
      <w:start w:val="0"/>
      <w:numFmt w:val="bullet"/>
      <w:lvlText w:val=""/>
      <w:lvlJc w:val="left"/>
      <w:pPr>
        <w:tabs>
          <w:tab w:val="left" w:pos="0"/>
        </w:tabs>
        <w:ind w:left="2374" w:hanging="418"/>
      </w:pPr>
      <w:rPr>
        <w:rFonts w:hint="default" w:ascii="Symbol" w:hAnsi="Symbol" w:cs="Symbol"/>
        <w:lang w:val="en-US" w:eastAsia="en-US" w:bidi="ar-SA"/>
      </w:rPr>
    </w:lvl>
  </w:abstractNum>
  <w:abstractNum w:abstractNumId="8">
    <w:nsid w:val="03D62ECE"/>
    <w:multiLevelType w:val="multilevel"/>
    <w:tmpl w:val="03D62ECE"/>
    <w:lvl w:ilvl="0" w:tentative="0">
      <w:start w:val="4"/>
      <w:numFmt w:val="decimal"/>
      <w:lvlText w:val="%1"/>
      <w:lvlJc w:val="left"/>
      <w:pPr>
        <w:tabs>
          <w:tab w:val="left" w:pos="0"/>
        </w:tabs>
        <w:ind w:left="1800" w:hanging="360"/>
      </w:pPr>
      <w:rPr>
        <w:lang w:val="en-US" w:eastAsia="en-US" w:bidi="ar-SA"/>
      </w:rPr>
    </w:lvl>
    <w:lvl w:ilvl="1" w:tentative="0">
      <w:start w:val="1"/>
      <w:numFmt w:val="decimal"/>
      <w:lvlText w:val="%1.%2"/>
      <w:lvlJc w:val="left"/>
      <w:pPr>
        <w:tabs>
          <w:tab w:val="left" w:pos="0"/>
        </w:tabs>
        <w:ind w:left="1800" w:hanging="360"/>
      </w:pPr>
      <w:rPr>
        <w:rFonts w:ascii="Times New Roman" w:hAnsi="Times New Roman" w:eastAsia="Times New Roman" w:cs="Times New Roman"/>
        <w:b w:val="0"/>
        <w:bCs w:val="0"/>
        <w:i w:val="0"/>
        <w:iCs w:val="0"/>
        <w:spacing w:val="-1"/>
        <w:w w:val="100"/>
        <w:sz w:val="22"/>
        <w:szCs w:val="22"/>
        <w:lang w:val="en-US" w:eastAsia="en-US" w:bidi="ar-SA"/>
      </w:rPr>
    </w:lvl>
    <w:lvl w:ilvl="2" w:tentative="0">
      <w:start w:val="1"/>
      <w:numFmt w:val="decimal"/>
      <w:lvlText w:val="(%3)"/>
      <w:lvlJc w:val="left"/>
      <w:pPr>
        <w:tabs>
          <w:tab w:val="left" w:pos="0"/>
        </w:tabs>
        <w:ind w:left="2160" w:hanging="360"/>
      </w:pPr>
      <w:rPr>
        <w:rFonts w:ascii="Times New Roman" w:hAnsi="Times New Roman" w:eastAsia="Times New Roman" w:cs="Times New Roman"/>
        <w:b w:val="0"/>
        <w:bCs w:val="0"/>
        <w:i w:val="0"/>
        <w:iCs w:val="0"/>
        <w:spacing w:val="-1"/>
        <w:w w:val="100"/>
        <w:sz w:val="22"/>
        <w:szCs w:val="22"/>
        <w:lang w:val="en-US" w:eastAsia="en-US" w:bidi="ar-SA"/>
      </w:rPr>
    </w:lvl>
    <w:lvl w:ilvl="3" w:tentative="0">
      <w:start w:val="0"/>
      <w:numFmt w:val="bullet"/>
      <w:lvlText w:val=""/>
      <w:lvlJc w:val="left"/>
      <w:pPr>
        <w:tabs>
          <w:tab w:val="left" w:pos="0"/>
        </w:tabs>
        <w:ind w:left="4160" w:hanging="360"/>
      </w:pPr>
      <w:rPr>
        <w:rFonts w:hint="default" w:ascii="Symbol" w:hAnsi="Symbol" w:cs="Symbol"/>
        <w:lang w:val="en-US" w:eastAsia="en-US" w:bidi="ar-SA"/>
      </w:rPr>
    </w:lvl>
    <w:lvl w:ilvl="4" w:tentative="0">
      <w:start w:val="0"/>
      <w:numFmt w:val="bullet"/>
      <w:lvlText w:val=""/>
      <w:lvlJc w:val="left"/>
      <w:pPr>
        <w:tabs>
          <w:tab w:val="left" w:pos="0"/>
        </w:tabs>
        <w:ind w:left="5160" w:hanging="360"/>
      </w:pPr>
      <w:rPr>
        <w:rFonts w:hint="default" w:ascii="Symbol" w:hAnsi="Symbol" w:cs="Symbol"/>
        <w:lang w:val="en-US" w:eastAsia="en-US" w:bidi="ar-SA"/>
      </w:rPr>
    </w:lvl>
    <w:lvl w:ilvl="5" w:tentative="0">
      <w:start w:val="0"/>
      <w:numFmt w:val="bullet"/>
      <w:lvlText w:val=""/>
      <w:lvlJc w:val="left"/>
      <w:pPr>
        <w:tabs>
          <w:tab w:val="left" w:pos="0"/>
        </w:tabs>
        <w:ind w:left="6160" w:hanging="360"/>
      </w:pPr>
      <w:rPr>
        <w:rFonts w:hint="default" w:ascii="Symbol" w:hAnsi="Symbol" w:cs="Symbol"/>
        <w:lang w:val="en-US" w:eastAsia="en-US" w:bidi="ar-SA"/>
      </w:rPr>
    </w:lvl>
    <w:lvl w:ilvl="6" w:tentative="0">
      <w:start w:val="0"/>
      <w:numFmt w:val="bullet"/>
      <w:lvlText w:val=""/>
      <w:lvlJc w:val="left"/>
      <w:pPr>
        <w:tabs>
          <w:tab w:val="left" w:pos="0"/>
        </w:tabs>
        <w:ind w:left="7160" w:hanging="360"/>
      </w:pPr>
      <w:rPr>
        <w:rFonts w:hint="default" w:ascii="Symbol" w:hAnsi="Symbol" w:cs="Symbol"/>
        <w:lang w:val="en-US" w:eastAsia="en-US" w:bidi="ar-SA"/>
      </w:rPr>
    </w:lvl>
    <w:lvl w:ilvl="7" w:tentative="0">
      <w:start w:val="0"/>
      <w:numFmt w:val="bullet"/>
      <w:lvlText w:val=""/>
      <w:lvlJc w:val="left"/>
      <w:pPr>
        <w:tabs>
          <w:tab w:val="left" w:pos="0"/>
        </w:tabs>
        <w:ind w:left="8160" w:hanging="360"/>
      </w:pPr>
      <w:rPr>
        <w:rFonts w:hint="default" w:ascii="Symbol" w:hAnsi="Symbol" w:cs="Symbol"/>
        <w:lang w:val="en-US" w:eastAsia="en-US" w:bidi="ar-SA"/>
      </w:rPr>
    </w:lvl>
    <w:lvl w:ilvl="8" w:tentative="0">
      <w:start w:val="0"/>
      <w:numFmt w:val="bullet"/>
      <w:lvlText w:val=""/>
      <w:lvlJc w:val="left"/>
      <w:pPr>
        <w:tabs>
          <w:tab w:val="left" w:pos="0"/>
        </w:tabs>
        <w:ind w:left="9160" w:hanging="360"/>
      </w:pPr>
      <w:rPr>
        <w:rFonts w:hint="default" w:ascii="Symbol" w:hAnsi="Symbol" w:cs="Symbol"/>
        <w:lang w:val="en-US" w:eastAsia="en-US" w:bidi="ar-SA"/>
      </w:rPr>
    </w:lvl>
  </w:abstractNum>
  <w:abstractNum w:abstractNumId="9">
    <w:nsid w:val="06CE4197"/>
    <w:multiLevelType w:val="singleLevel"/>
    <w:tmpl w:val="06CE41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25B654F3"/>
    <w:multiLevelType w:val="multilevel"/>
    <w:tmpl w:val="25B654F3"/>
    <w:lvl w:ilvl="0" w:tentative="0">
      <w:start w:val="5"/>
      <w:numFmt w:val="decimal"/>
      <w:lvlText w:val="%1"/>
      <w:lvlJc w:val="left"/>
      <w:pPr>
        <w:tabs>
          <w:tab w:val="left" w:pos="0"/>
        </w:tabs>
        <w:ind w:left="1800" w:hanging="360"/>
      </w:pPr>
      <w:rPr>
        <w:lang w:val="en-US" w:eastAsia="en-US" w:bidi="ar-SA"/>
      </w:rPr>
    </w:lvl>
    <w:lvl w:ilvl="1" w:tentative="0">
      <w:start w:val="1"/>
      <w:numFmt w:val="decimal"/>
      <w:lvlText w:val="%1.%2"/>
      <w:lvlJc w:val="left"/>
      <w:pPr>
        <w:tabs>
          <w:tab w:val="left" w:pos="0"/>
        </w:tabs>
        <w:ind w:left="1800" w:hanging="360"/>
      </w:pPr>
      <w:rPr>
        <w:rFonts w:ascii="Times New Roman" w:hAnsi="Times New Roman" w:eastAsia="Times New Roman" w:cs="Times New Roman"/>
        <w:b w:val="0"/>
        <w:bCs w:val="0"/>
        <w:i w:val="0"/>
        <w:iCs w:val="0"/>
        <w:spacing w:val="-1"/>
        <w:w w:val="100"/>
        <w:sz w:val="22"/>
        <w:szCs w:val="22"/>
        <w:lang w:val="en-US" w:eastAsia="en-US" w:bidi="ar-SA"/>
      </w:rPr>
    </w:lvl>
    <w:lvl w:ilvl="2" w:tentative="0">
      <w:start w:val="0"/>
      <w:numFmt w:val="bullet"/>
      <w:lvlText w:val=""/>
      <w:lvlJc w:val="left"/>
      <w:pPr>
        <w:tabs>
          <w:tab w:val="left" w:pos="0"/>
        </w:tabs>
        <w:ind w:left="3672" w:hanging="360"/>
      </w:pPr>
      <w:rPr>
        <w:rFonts w:hint="default" w:ascii="Symbol" w:hAnsi="Symbol" w:cs="Symbol"/>
        <w:lang w:val="en-US" w:eastAsia="en-US" w:bidi="ar-SA"/>
      </w:rPr>
    </w:lvl>
    <w:lvl w:ilvl="3" w:tentative="0">
      <w:start w:val="0"/>
      <w:numFmt w:val="bullet"/>
      <w:lvlText w:val=""/>
      <w:lvlJc w:val="left"/>
      <w:pPr>
        <w:tabs>
          <w:tab w:val="left" w:pos="0"/>
        </w:tabs>
        <w:ind w:left="4608" w:hanging="360"/>
      </w:pPr>
      <w:rPr>
        <w:rFonts w:hint="default" w:ascii="Symbol" w:hAnsi="Symbol" w:cs="Symbol"/>
        <w:lang w:val="en-US" w:eastAsia="en-US" w:bidi="ar-SA"/>
      </w:rPr>
    </w:lvl>
    <w:lvl w:ilvl="4" w:tentative="0">
      <w:start w:val="0"/>
      <w:numFmt w:val="bullet"/>
      <w:lvlText w:val=""/>
      <w:lvlJc w:val="left"/>
      <w:pPr>
        <w:tabs>
          <w:tab w:val="left" w:pos="0"/>
        </w:tabs>
        <w:ind w:left="5544" w:hanging="360"/>
      </w:pPr>
      <w:rPr>
        <w:rFonts w:hint="default" w:ascii="Symbol" w:hAnsi="Symbol" w:cs="Symbol"/>
        <w:lang w:val="en-US" w:eastAsia="en-US" w:bidi="ar-SA"/>
      </w:rPr>
    </w:lvl>
    <w:lvl w:ilvl="5" w:tentative="0">
      <w:start w:val="0"/>
      <w:numFmt w:val="bullet"/>
      <w:lvlText w:val=""/>
      <w:lvlJc w:val="left"/>
      <w:pPr>
        <w:tabs>
          <w:tab w:val="left" w:pos="0"/>
        </w:tabs>
        <w:ind w:left="6480" w:hanging="360"/>
      </w:pPr>
      <w:rPr>
        <w:rFonts w:hint="default" w:ascii="Symbol" w:hAnsi="Symbol" w:cs="Symbol"/>
        <w:lang w:val="en-US" w:eastAsia="en-US" w:bidi="ar-SA"/>
      </w:rPr>
    </w:lvl>
    <w:lvl w:ilvl="6" w:tentative="0">
      <w:start w:val="0"/>
      <w:numFmt w:val="bullet"/>
      <w:lvlText w:val=""/>
      <w:lvlJc w:val="left"/>
      <w:pPr>
        <w:tabs>
          <w:tab w:val="left" w:pos="0"/>
        </w:tabs>
        <w:ind w:left="7416" w:hanging="360"/>
      </w:pPr>
      <w:rPr>
        <w:rFonts w:hint="default" w:ascii="Symbol" w:hAnsi="Symbol" w:cs="Symbol"/>
        <w:lang w:val="en-US" w:eastAsia="en-US" w:bidi="ar-SA"/>
      </w:rPr>
    </w:lvl>
    <w:lvl w:ilvl="7" w:tentative="0">
      <w:start w:val="0"/>
      <w:numFmt w:val="bullet"/>
      <w:lvlText w:val=""/>
      <w:lvlJc w:val="left"/>
      <w:pPr>
        <w:tabs>
          <w:tab w:val="left" w:pos="0"/>
        </w:tabs>
        <w:ind w:left="8352" w:hanging="360"/>
      </w:pPr>
      <w:rPr>
        <w:rFonts w:hint="default" w:ascii="Symbol" w:hAnsi="Symbol" w:cs="Symbol"/>
        <w:lang w:val="en-US" w:eastAsia="en-US" w:bidi="ar-SA"/>
      </w:rPr>
    </w:lvl>
    <w:lvl w:ilvl="8" w:tentative="0">
      <w:start w:val="0"/>
      <w:numFmt w:val="bullet"/>
      <w:lvlText w:val=""/>
      <w:lvlJc w:val="left"/>
      <w:pPr>
        <w:tabs>
          <w:tab w:val="left" w:pos="0"/>
        </w:tabs>
        <w:ind w:left="9288" w:hanging="360"/>
      </w:pPr>
      <w:rPr>
        <w:rFonts w:hint="default" w:ascii="Symbol" w:hAnsi="Symbol" w:cs="Symbol"/>
        <w:lang w:val="en-US" w:eastAsia="en-US" w:bidi="ar-SA"/>
      </w:rPr>
    </w:lvl>
  </w:abstractNum>
  <w:abstractNum w:abstractNumId="11">
    <w:nsid w:val="59ADCABA"/>
    <w:multiLevelType w:val="multilevel"/>
    <w:tmpl w:val="59ADCABA"/>
    <w:lvl w:ilvl="0" w:tentative="0">
      <w:start w:val="2"/>
      <w:numFmt w:val="decimal"/>
      <w:lvlText w:val="%1"/>
      <w:lvlJc w:val="left"/>
      <w:pPr>
        <w:tabs>
          <w:tab w:val="left" w:pos="0"/>
        </w:tabs>
        <w:ind w:left="1800" w:hanging="360"/>
      </w:pPr>
      <w:rPr>
        <w:lang w:val="en-US" w:eastAsia="en-US" w:bidi="ar-SA"/>
      </w:rPr>
    </w:lvl>
    <w:lvl w:ilvl="1" w:tentative="0">
      <w:start w:val="1"/>
      <w:numFmt w:val="decimal"/>
      <w:lvlText w:val="%1.%2"/>
      <w:lvlJc w:val="left"/>
      <w:pPr>
        <w:tabs>
          <w:tab w:val="left" w:pos="0"/>
        </w:tabs>
        <w:ind w:left="1800" w:hanging="360"/>
      </w:pPr>
      <w:rPr>
        <w:rFonts w:ascii="Times New Roman" w:hAnsi="Times New Roman" w:eastAsia="Times New Roman" w:cs="Times New Roman"/>
        <w:b w:val="0"/>
        <w:bCs w:val="0"/>
        <w:i w:val="0"/>
        <w:iCs w:val="0"/>
        <w:spacing w:val="-1"/>
        <w:w w:val="100"/>
        <w:sz w:val="22"/>
        <w:szCs w:val="22"/>
        <w:lang w:val="en-US" w:eastAsia="en-US" w:bidi="ar-SA"/>
      </w:rPr>
    </w:lvl>
    <w:lvl w:ilvl="2" w:tentative="0">
      <w:start w:val="0"/>
      <w:numFmt w:val="bullet"/>
      <w:lvlText w:val=""/>
      <w:lvlJc w:val="left"/>
      <w:pPr>
        <w:tabs>
          <w:tab w:val="left" w:pos="0"/>
        </w:tabs>
        <w:ind w:left="3672" w:hanging="360"/>
      </w:pPr>
      <w:rPr>
        <w:rFonts w:hint="default" w:ascii="Symbol" w:hAnsi="Symbol" w:cs="Symbol"/>
        <w:lang w:val="en-US" w:eastAsia="en-US" w:bidi="ar-SA"/>
      </w:rPr>
    </w:lvl>
    <w:lvl w:ilvl="3" w:tentative="0">
      <w:start w:val="0"/>
      <w:numFmt w:val="bullet"/>
      <w:lvlText w:val=""/>
      <w:lvlJc w:val="left"/>
      <w:pPr>
        <w:tabs>
          <w:tab w:val="left" w:pos="0"/>
        </w:tabs>
        <w:ind w:left="4608" w:hanging="360"/>
      </w:pPr>
      <w:rPr>
        <w:rFonts w:hint="default" w:ascii="Symbol" w:hAnsi="Symbol" w:cs="Symbol"/>
        <w:lang w:val="en-US" w:eastAsia="en-US" w:bidi="ar-SA"/>
      </w:rPr>
    </w:lvl>
    <w:lvl w:ilvl="4" w:tentative="0">
      <w:start w:val="0"/>
      <w:numFmt w:val="bullet"/>
      <w:lvlText w:val=""/>
      <w:lvlJc w:val="left"/>
      <w:pPr>
        <w:tabs>
          <w:tab w:val="left" w:pos="0"/>
        </w:tabs>
        <w:ind w:left="5544" w:hanging="360"/>
      </w:pPr>
      <w:rPr>
        <w:rFonts w:hint="default" w:ascii="Symbol" w:hAnsi="Symbol" w:cs="Symbol"/>
        <w:lang w:val="en-US" w:eastAsia="en-US" w:bidi="ar-SA"/>
      </w:rPr>
    </w:lvl>
    <w:lvl w:ilvl="5" w:tentative="0">
      <w:start w:val="0"/>
      <w:numFmt w:val="bullet"/>
      <w:lvlText w:val=""/>
      <w:lvlJc w:val="left"/>
      <w:pPr>
        <w:tabs>
          <w:tab w:val="left" w:pos="0"/>
        </w:tabs>
        <w:ind w:left="6480" w:hanging="360"/>
      </w:pPr>
      <w:rPr>
        <w:rFonts w:hint="default" w:ascii="Symbol" w:hAnsi="Symbol" w:cs="Symbol"/>
        <w:lang w:val="en-US" w:eastAsia="en-US" w:bidi="ar-SA"/>
      </w:rPr>
    </w:lvl>
    <w:lvl w:ilvl="6" w:tentative="0">
      <w:start w:val="0"/>
      <w:numFmt w:val="bullet"/>
      <w:lvlText w:val=""/>
      <w:lvlJc w:val="left"/>
      <w:pPr>
        <w:tabs>
          <w:tab w:val="left" w:pos="0"/>
        </w:tabs>
        <w:ind w:left="7416" w:hanging="360"/>
      </w:pPr>
      <w:rPr>
        <w:rFonts w:hint="default" w:ascii="Symbol" w:hAnsi="Symbol" w:cs="Symbol"/>
        <w:lang w:val="en-US" w:eastAsia="en-US" w:bidi="ar-SA"/>
      </w:rPr>
    </w:lvl>
    <w:lvl w:ilvl="7" w:tentative="0">
      <w:start w:val="0"/>
      <w:numFmt w:val="bullet"/>
      <w:lvlText w:val=""/>
      <w:lvlJc w:val="left"/>
      <w:pPr>
        <w:tabs>
          <w:tab w:val="left" w:pos="0"/>
        </w:tabs>
        <w:ind w:left="8352" w:hanging="360"/>
      </w:pPr>
      <w:rPr>
        <w:rFonts w:hint="default" w:ascii="Symbol" w:hAnsi="Symbol" w:cs="Symbol"/>
        <w:lang w:val="en-US" w:eastAsia="en-US" w:bidi="ar-SA"/>
      </w:rPr>
    </w:lvl>
    <w:lvl w:ilvl="8" w:tentative="0">
      <w:start w:val="0"/>
      <w:numFmt w:val="bullet"/>
      <w:lvlText w:val=""/>
      <w:lvlJc w:val="left"/>
      <w:pPr>
        <w:tabs>
          <w:tab w:val="left" w:pos="0"/>
        </w:tabs>
        <w:ind w:left="9288" w:hanging="360"/>
      </w:pPr>
      <w:rPr>
        <w:rFonts w:hint="default" w:ascii="Symbol" w:hAnsi="Symbol" w:cs="Symbol"/>
        <w:lang w:val="en-US" w:eastAsia="en-US" w:bidi="ar-SA"/>
      </w:rPr>
    </w:lvl>
  </w:abstractNum>
  <w:abstractNum w:abstractNumId="12">
    <w:nsid w:val="62FFA8B2"/>
    <w:multiLevelType w:val="multilevel"/>
    <w:tmpl w:val="62FFA8B2"/>
    <w:lvl w:ilvl="0" w:tentative="0">
      <w:start w:val="3"/>
      <w:numFmt w:val="decimal"/>
      <w:lvlText w:val="%1"/>
      <w:lvlJc w:val="left"/>
      <w:pPr>
        <w:tabs>
          <w:tab w:val="left" w:pos="0"/>
        </w:tabs>
        <w:ind w:left="720" w:hanging="360"/>
      </w:pPr>
      <w:rPr>
        <w:lang w:val="en-US" w:eastAsia="en-US" w:bidi="ar-SA"/>
      </w:rPr>
    </w:lvl>
    <w:lvl w:ilvl="1" w:tentative="0">
      <w:start w:val="1"/>
      <w:numFmt w:val="decimal"/>
      <w:lvlText w:val="%1.%2"/>
      <w:lvlJc w:val="left"/>
      <w:pPr>
        <w:tabs>
          <w:tab w:val="left" w:pos="0"/>
        </w:tabs>
        <w:ind w:left="720" w:hanging="360"/>
      </w:pPr>
      <w:rPr>
        <w:rFonts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tabs>
          <w:tab w:val="left" w:pos="0"/>
        </w:tabs>
        <w:ind w:left="2808" w:hanging="360"/>
      </w:pPr>
      <w:rPr>
        <w:rFonts w:hint="default" w:ascii="Symbol" w:hAnsi="Symbol" w:cs="Symbol"/>
        <w:lang w:val="en-US" w:eastAsia="en-US" w:bidi="ar-SA"/>
      </w:rPr>
    </w:lvl>
    <w:lvl w:ilvl="3" w:tentative="0">
      <w:start w:val="0"/>
      <w:numFmt w:val="bullet"/>
      <w:lvlText w:val=""/>
      <w:lvlJc w:val="left"/>
      <w:pPr>
        <w:tabs>
          <w:tab w:val="left" w:pos="0"/>
        </w:tabs>
        <w:ind w:left="3852" w:hanging="360"/>
      </w:pPr>
      <w:rPr>
        <w:rFonts w:hint="default" w:ascii="Symbol" w:hAnsi="Symbol" w:cs="Symbol"/>
        <w:lang w:val="en-US" w:eastAsia="en-US" w:bidi="ar-SA"/>
      </w:rPr>
    </w:lvl>
    <w:lvl w:ilvl="4" w:tentative="0">
      <w:start w:val="0"/>
      <w:numFmt w:val="bullet"/>
      <w:lvlText w:val=""/>
      <w:lvlJc w:val="left"/>
      <w:pPr>
        <w:tabs>
          <w:tab w:val="left" w:pos="0"/>
        </w:tabs>
        <w:ind w:left="4896" w:hanging="360"/>
      </w:pPr>
      <w:rPr>
        <w:rFonts w:hint="default" w:ascii="Symbol" w:hAnsi="Symbol" w:cs="Symbol"/>
        <w:lang w:val="en-US" w:eastAsia="en-US" w:bidi="ar-SA"/>
      </w:rPr>
    </w:lvl>
    <w:lvl w:ilvl="5" w:tentative="0">
      <w:start w:val="0"/>
      <w:numFmt w:val="bullet"/>
      <w:lvlText w:val=""/>
      <w:lvlJc w:val="left"/>
      <w:pPr>
        <w:tabs>
          <w:tab w:val="left" w:pos="0"/>
        </w:tabs>
        <w:ind w:left="5940" w:hanging="360"/>
      </w:pPr>
      <w:rPr>
        <w:rFonts w:hint="default" w:ascii="Symbol" w:hAnsi="Symbol" w:cs="Symbol"/>
        <w:lang w:val="en-US" w:eastAsia="en-US" w:bidi="ar-SA"/>
      </w:rPr>
    </w:lvl>
    <w:lvl w:ilvl="6" w:tentative="0">
      <w:start w:val="0"/>
      <w:numFmt w:val="bullet"/>
      <w:lvlText w:val=""/>
      <w:lvlJc w:val="left"/>
      <w:pPr>
        <w:tabs>
          <w:tab w:val="left" w:pos="0"/>
        </w:tabs>
        <w:ind w:left="6984" w:hanging="360"/>
      </w:pPr>
      <w:rPr>
        <w:rFonts w:hint="default" w:ascii="Symbol" w:hAnsi="Symbol" w:cs="Symbol"/>
        <w:lang w:val="en-US" w:eastAsia="en-US" w:bidi="ar-SA"/>
      </w:rPr>
    </w:lvl>
    <w:lvl w:ilvl="7" w:tentative="0">
      <w:start w:val="0"/>
      <w:numFmt w:val="bullet"/>
      <w:lvlText w:val=""/>
      <w:lvlJc w:val="left"/>
      <w:pPr>
        <w:tabs>
          <w:tab w:val="left" w:pos="0"/>
        </w:tabs>
        <w:ind w:left="8028" w:hanging="360"/>
      </w:pPr>
      <w:rPr>
        <w:rFonts w:hint="default" w:ascii="Symbol" w:hAnsi="Symbol" w:cs="Symbol"/>
        <w:lang w:val="en-US" w:eastAsia="en-US" w:bidi="ar-SA"/>
      </w:rPr>
    </w:lvl>
    <w:lvl w:ilvl="8" w:tentative="0">
      <w:start w:val="0"/>
      <w:numFmt w:val="bullet"/>
      <w:lvlText w:val=""/>
      <w:lvlJc w:val="left"/>
      <w:pPr>
        <w:tabs>
          <w:tab w:val="left" w:pos="0"/>
        </w:tabs>
        <w:ind w:left="9072" w:hanging="360"/>
      </w:pPr>
      <w:rPr>
        <w:rFonts w:hint="default" w:ascii="Symbol" w:hAnsi="Symbol" w:cs="Symbol"/>
        <w:lang w:val="en-US" w:eastAsia="en-US" w:bidi="ar-SA"/>
      </w:rPr>
    </w:lvl>
  </w:abstractNum>
  <w:num w:numId="1">
    <w:abstractNumId w:val="6"/>
  </w:num>
  <w:num w:numId="2">
    <w:abstractNumId w:val="3"/>
  </w:num>
  <w:num w:numId="3">
    <w:abstractNumId w:val="11"/>
  </w:num>
  <w:num w:numId="4">
    <w:abstractNumId w:val="2"/>
  </w:num>
  <w:num w:numId="5">
    <w:abstractNumId w:val="1"/>
  </w:num>
  <w:num w:numId="6">
    <w:abstractNumId w:val="8"/>
  </w:num>
  <w:num w:numId="7">
    <w:abstractNumId w:val="10"/>
  </w:num>
  <w:num w:numId="8">
    <w:abstractNumId w:val="5"/>
  </w:num>
  <w:num w:numId="9">
    <w:abstractNumId w:val="4"/>
  </w:num>
  <w:num w:numId="10">
    <w:abstractNumId w:val="12"/>
  </w:num>
  <w:num w:numId="11">
    <w:abstractNumId w:val="0"/>
  </w:num>
  <w:num w:numId="12">
    <w:abstractNumId w:val="7"/>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autoHyphenation/>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F06E0"/>
    <w:rsid w:val="05E0418F"/>
    <w:rsid w:val="127A31E0"/>
    <w:rsid w:val="15224145"/>
    <w:rsid w:val="174542DB"/>
    <w:rsid w:val="1C624256"/>
    <w:rsid w:val="203229A8"/>
    <w:rsid w:val="2A6713C5"/>
    <w:rsid w:val="2C01033F"/>
    <w:rsid w:val="325607D9"/>
    <w:rsid w:val="32F724CE"/>
    <w:rsid w:val="3D0038A0"/>
    <w:rsid w:val="3E3E131D"/>
    <w:rsid w:val="420F016E"/>
    <w:rsid w:val="44501024"/>
    <w:rsid w:val="46C661AA"/>
    <w:rsid w:val="4B162FC1"/>
    <w:rsid w:val="54014B46"/>
    <w:rsid w:val="54D516FC"/>
    <w:rsid w:val="5DB77E4C"/>
    <w:rsid w:val="637D2246"/>
    <w:rsid w:val="6EDF4571"/>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suppressAutoHyphens/>
      <w:bidi w:val="0"/>
      <w:spacing w:before="0" w:after="0" w:line="240" w:lineRule="auto"/>
      <w:ind w:left="0" w:right="0"/>
      <w:jc w:val="left"/>
    </w:pPr>
    <w:rPr>
      <w:rFonts w:ascii="Times New Roman" w:hAnsi="Times New Roman" w:eastAsia="Times New Roman" w:cs="Times New Roman"/>
      <w:color w:val="auto"/>
      <w:kern w:val="0"/>
      <w:sz w:val="22"/>
      <w:szCs w:val="22"/>
      <w:lang w:val="en-US" w:eastAsia="en-US" w:bidi="ar-SA"/>
    </w:rPr>
  </w:style>
  <w:style w:type="paragraph" w:styleId="2">
    <w:name w:val="heading 1"/>
    <w:basedOn w:val="1"/>
    <w:qFormat/>
    <w:uiPriority w:val="1"/>
    <w:pPr>
      <w:spacing w:before="60" w:after="0"/>
      <w:ind w:left="1387" w:right="1745"/>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1041" w:right="1745"/>
      <w:jc w:val="center"/>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361"/>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720"/>
      <w:outlineLvl w:val="4"/>
    </w:pPr>
    <w:rPr>
      <w:rFonts w:ascii="Times New Roman" w:hAnsi="Times New Roman" w:eastAsia="Times New Roman" w:cs="Times New Roman"/>
      <w:b/>
      <w:bCs/>
      <w:sz w:val="24"/>
      <w:szCs w:val="24"/>
      <w:lang w:val="en-US"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paragraph" w:styleId="9">
    <w:name w:val="caption"/>
    <w:basedOn w:val="1"/>
    <w:qFormat/>
    <w:uiPriority w:val="0"/>
    <w:pPr>
      <w:suppressLineNumbers/>
      <w:spacing w:before="120" w:after="120"/>
    </w:pPr>
    <w:rPr>
      <w:rFonts w:cs="Arial"/>
      <w:i/>
      <w:iCs/>
      <w:sz w:val="24"/>
      <w:szCs w:val="24"/>
    </w:rPr>
  </w:style>
  <w:style w:type="paragraph" w:styleId="10">
    <w:name w:val="footer"/>
    <w:basedOn w:val="11"/>
    <w:qFormat/>
    <w:uiPriority w:val="0"/>
  </w:style>
  <w:style w:type="paragraph" w:customStyle="1" w:styleId="11">
    <w:name w:val="Header and Footer"/>
    <w:basedOn w:val="1"/>
    <w:qFormat/>
    <w:uiPriority w:val="0"/>
  </w:style>
  <w:style w:type="paragraph" w:styleId="12">
    <w:name w:val="header"/>
    <w:basedOn w:val="1"/>
    <w:qFormat/>
    <w:uiPriority w:val="0"/>
    <w:pPr>
      <w:tabs>
        <w:tab w:val="center" w:pos="4153"/>
        <w:tab w:val="right" w:pos="8306"/>
      </w:tabs>
      <w:snapToGrid w:val="0"/>
    </w:pPr>
    <w:rPr>
      <w:sz w:val="18"/>
      <w:szCs w:val="18"/>
    </w:rPr>
  </w:style>
  <w:style w:type="character" w:styleId="13">
    <w:name w:val="Hyperlink"/>
    <w:qFormat/>
    <w:uiPriority w:val="0"/>
    <w:rPr>
      <w:color w:val="000080"/>
      <w:u w:val="single"/>
    </w:rPr>
  </w:style>
  <w:style w:type="paragraph" w:styleId="14">
    <w:name w:val="List"/>
    <w:basedOn w:val="8"/>
    <w:qFormat/>
    <w:uiPriority w:val="0"/>
    <w:rPr>
      <w:rFonts w:cs="Arial"/>
    </w:rPr>
  </w:style>
  <w:style w:type="paragraph" w:styleId="15">
    <w:name w:val="Title"/>
    <w:basedOn w:val="1"/>
    <w:qFormat/>
    <w:uiPriority w:val="1"/>
    <w:pPr>
      <w:spacing w:before="61" w:after="0"/>
      <w:ind w:left="1385" w:right="1745"/>
      <w:jc w:val="center"/>
    </w:pPr>
    <w:rPr>
      <w:rFonts w:ascii="Times New Roman" w:hAnsi="Times New Roman" w:eastAsia="Times New Roman" w:cs="Times New Roman"/>
      <w:b/>
      <w:bCs/>
      <w:sz w:val="36"/>
      <w:szCs w:val="36"/>
      <w:lang w:val="en-US" w:eastAsia="en-US" w:bidi="ar-SA"/>
    </w:rPr>
  </w:style>
  <w:style w:type="paragraph" w:styleId="16">
    <w:name w:val="toc 1"/>
    <w:basedOn w:val="1"/>
    <w:qFormat/>
    <w:uiPriority w:val="1"/>
    <w:pPr>
      <w:spacing w:before="527" w:after="0"/>
      <w:ind w:left="720"/>
    </w:pPr>
    <w:rPr>
      <w:rFonts w:ascii="Times New Roman" w:hAnsi="Times New Roman" w:eastAsia="Times New Roman" w:cs="Times New Roman"/>
      <w:sz w:val="24"/>
      <w:szCs w:val="24"/>
      <w:lang w:val="en-US" w:eastAsia="en-US" w:bidi="ar-SA"/>
    </w:rPr>
  </w:style>
  <w:style w:type="paragraph" w:styleId="17">
    <w:name w:val="toc 2"/>
    <w:basedOn w:val="1"/>
    <w:qFormat/>
    <w:uiPriority w:val="1"/>
    <w:pPr>
      <w:spacing w:before="281" w:after="0"/>
      <w:ind w:left="720"/>
    </w:pPr>
    <w:rPr>
      <w:rFonts w:ascii="Times New Roman" w:hAnsi="Times New Roman" w:eastAsia="Times New Roman" w:cs="Times New Roman"/>
      <w:sz w:val="24"/>
      <w:szCs w:val="24"/>
      <w:lang w:val="en-US" w:eastAsia="en-US" w:bidi="ar-SA"/>
    </w:rPr>
  </w:style>
  <w:style w:type="paragraph" w:styleId="18">
    <w:name w:val="toc 3"/>
    <w:basedOn w:val="1"/>
    <w:qFormat/>
    <w:uiPriority w:val="1"/>
    <w:pPr>
      <w:spacing w:before="242" w:after="0"/>
      <w:ind w:left="720"/>
    </w:pPr>
    <w:rPr>
      <w:rFonts w:ascii="Times New Roman" w:hAnsi="Times New Roman" w:eastAsia="Times New Roman" w:cs="Times New Roman"/>
      <w:sz w:val="22"/>
      <w:szCs w:val="22"/>
      <w:lang w:val="en-US" w:eastAsia="en-US" w:bidi="ar-SA"/>
    </w:rPr>
  </w:style>
  <w:style w:type="paragraph" w:styleId="19">
    <w:name w:val="toc 4"/>
    <w:basedOn w:val="1"/>
    <w:qFormat/>
    <w:uiPriority w:val="1"/>
    <w:pPr>
      <w:spacing w:before="37" w:after="0"/>
      <w:ind w:left="1797" w:hanging="357"/>
    </w:pPr>
    <w:rPr>
      <w:rFonts w:ascii="Times New Roman" w:hAnsi="Times New Roman" w:eastAsia="Times New Roman" w:cs="Times New Roman"/>
      <w:sz w:val="22"/>
      <w:szCs w:val="22"/>
      <w:lang w:val="en-US" w:eastAsia="en-US" w:bidi="ar-SA"/>
    </w:rPr>
  </w:style>
  <w:style w:type="paragraph" w:styleId="20">
    <w:name w:val="toc 5"/>
    <w:basedOn w:val="1"/>
    <w:qFormat/>
    <w:uiPriority w:val="1"/>
    <w:pPr>
      <w:spacing w:before="37" w:after="0"/>
      <w:ind w:left="1798" w:hanging="298"/>
    </w:pPr>
    <w:rPr>
      <w:rFonts w:ascii="Times New Roman" w:hAnsi="Times New Roman" w:eastAsia="Times New Roman" w:cs="Times New Roman"/>
      <w:sz w:val="22"/>
      <w:szCs w:val="22"/>
      <w:lang w:val="en-US" w:eastAsia="en-US" w:bidi="ar-SA"/>
    </w:rPr>
  </w:style>
  <w:style w:type="paragraph" w:styleId="21">
    <w:name w:val="toc 6"/>
    <w:basedOn w:val="1"/>
    <w:qFormat/>
    <w:uiPriority w:val="1"/>
    <w:pPr>
      <w:spacing w:before="38" w:after="0"/>
      <w:ind w:left="2157" w:hanging="357"/>
    </w:pPr>
    <w:rPr>
      <w:rFonts w:ascii="Times New Roman" w:hAnsi="Times New Roman" w:eastAsia="Times New Roman" w:cs="Times New Roman"/>
      <w:sz w:val="22"/>
      <w:szCs w:val="22"/>
      <w:lang w:val="en-US" w:eastAsia="en-US" w:bidi="ar-SA"/>
    </w:rPr>
  </w:style>
  <w:style w:type="paragraph" w:customStyle="1" w:styleId="22">
    <w:name w:val="Heading"/>
    <w:basedOn w:val="1"/>
    <w:next w:val="8"/>
    <w:qFormat/>
    <w:uiPriority w:val="0"/>
    <w:pPr>
      <w:keepNext/>
      <w:spacing w:before="240" w:after="120"/>
    </w:pPr>
    <w:rPr>
      <w:rFonts w:ascii="Liberation Sans" w:hAnsi="Liberation Sans" w:eastAsia="Microsoft YaHei" w:cs="Arial"/>
      <w:sz w:val="28"/>
      <w:szCs w:val="28"/>
    </w:rPr>
  </w:style>
  <w:style w:type="paragraph" w:customStyle="1" w:styleId="23">
    <w:name w:val="Index"/>
    <w:basedOn w:val="1"/>
    <w:qFormat/>
    <w:uiPriority w:val="0"/>
    <w:pPr>
      <w:suppressLineNumbers/>
    </w:pPr>
    <w:rPr>
      <w:rFonts w:cs="Arial"/>
    </w:rPr>
  </w:style>
  <w:style w:type="paragraph" w:styleId="24">
    <w:name w:val="List Paragraph"/>
    <w:basedOn w:val="1"/>
    <w:qFormat/>
    <w:uiPriority w:val="1"/>
    <w:pPr>
      <w:ind w:left="1797" w:hanging="357"/>
    </w:pPr>
    <w:rPr>
      <w:rFonts w:ascii="Times New Roman" w:hAnsi="Times New Roman" w:eastAsia="Times New Roman" w:cs="Times New Roman"/>
      <w:lang w:val="en-US" w:eastAsia="en-US" w:bidi="ar-SA"/>
    </w:rPr>
  </w:style>
  <w:style w:type="paragraph" w:customStyle="1" w:styleId="25">
    <w:name w:val="Table Paragraph"/>
    <w:basedOn w:val="1"/>
    <w:qFormat/>
    <w:uiPriority w:val="1"/>
    <w:pPr>
      <w:ind w:left="107"/>
    </w:pPr>
    <w:rPr>
      <w:rFonts w:ascii="Times New Roman" w:hAnsi="Times New Roman" w:eastAsia="Times New Roman" w:cs="Times New Roman"/>
      <w:lang w:val="en-US" w:eastAsia="en-US" w:bidi="ar-SA"/>
    </w:rPr>
  </w:style>
  <w:style w:type="paragraph" w:customStyle="1" w:styleId="26">
    <w:name w:val="Frame Contents"/>
    <w:basedOn w:val="1"/>
    <w:qFormat/>
    <w:uiPriority w:val="0"/>
  </w:style>
  <w:style w:type="table" w:customStyle="1" w:styleId="27">
    <w:name w:val="Table Normal1"/>
    <w:semiHidden/>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8.jpeg"/><Relationship Id="rId5" Type="http://schemas.openxmlformats.org/officeDocument/2006/relationships/footer" Target="footer1.xml"/><Relationship Id="rId49" Type="http://schemas.openxmlformats.org/officeDocument/2006/relationships/image" Target="media/image7.jpeg"/><Relationship Id="rId48" Type="http://schemas.openxmlformats.org/officeDocument/2006/relationships/image" Target="media/image6.jpeg"/><Relationship Id="rId47" Type="http://schemas.openxmlformats.org/officeDocument/2006/relationships/image" Target="media/image5.jpeg"/><Relationship Id="rId46" Type="http://schemas.openxmlformats.org/officeDocument/2006/relationships/image" Target="media/image4.png"/><Relationship Id="rId45" Type="http://schemas.openxmlformats.org/officeDocument/2006/relationships/image" Target="media/image3.png"/><Relationship Id="rId44" Type="http://schemas.openxmlformats.org/officeDocument/2006/relationships/image" Target="media/image2.jpeg"/><Relationship Id="rId43" Type="http://schemas.openxmlformats.org/officeDocument/2006/relationships/image" Target="media/image1.jpeg"/><Relationship Id="rId42" Type="http://schemas.openxmlformats.org/officeDocument/2006/relationships/theme" Target="theme/theme1.xml"/><Relationship Id="rId41" Type="http://schemas.openxmlformats.org/officeDocument/2006/relationships/footer" Target="footer37.xml"/><Relationship Id="rId40" Type="http://schemas.openxmlformats.org/officeDocument/2006/relationships/footer" Target="footer36.xml"/><Relationship Id="rId4" Type="http://schemas.openxmlformats.org/officeDocument/2006/relationships/endnotes" Target="endnotes.xml"/><Relationship Id="rId39" Type="http://schemas.openxmlformats.org/officeDocument/2006/relationships/footer" Target="footer35.xml"/><Relationship Id="rId38" Type="http://schemas.openxmlformats.org/officeDocument/2006/relationships/footer" Target="footer34.xml"/><Relationship Id="rId37" Type="http://schemas.openxmlformats.org/officeDocument/2006/relationships/footer" Target="footer33.xml"/><Relationship Id="rId36" Type="http://schemas.openxmlformats.org/officeDocument/2006/relationships/footer" Target="footer32.xml"/><Relationship Id="rId35" Type="http://schemas.openxmlformats.org/officeDocument/2006/relationships/footer" Target="footer31.xml"/><Relationship Id="rId34" Type="http://schemas.openxmlformats.org/officeDocument/2006/relationships/footer" Target="footer30.xml"/><Relationship Id="rId33" Type="http://schemas.openxmlformats.org/officeDocument/2006/relationships/footer" Target="footer29.xml"/><Relationship Id="rId32" Type="http://schemas.openxmlformats.org/officeDocument/2006/relationships/footer" Target="footer28.xml"/><Relationship Id="rId31" Type="http://schemas.openxmlformats.org/officeDocument/2006/relationships/footer" Target="footer27.xml"/><Relationship Id="rId30" Type="http://schemas.openxmlformats.org/officeDocument/2006/relationships/footer" Target="footer26.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35</Pages>
  <Words>3668</Words>
  <Characters>21357</Characters>
  <Paragraphs>366</Paragraphs>
  <TotalTime>75</TotalTime>
  <ScaleCrop>false</ScaleCrop>
  <LinksUpToDate>false</LinksUpToDate>
  <CharactersWithSpaces>24870</CharactersWithSpaces>
  <Application>WPS Office_12.2.0.20795_F1E327BC-269C-435d-A152-05C5408002CA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2025-05-04T09:38:00Z</dcterms:created>
  <dc:creator>Shaik Irfan</dc:creator>
  <cp:lastModifiedBy>yerra blesseena</cp:lastModifiedBy>
  <dcterms:modified xsi:type="dcterms:W3CDTF">2025-05-07T05:03:12Z</dcterms:modified>
  <dc:title>Major_Project_Report.docx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2025-02-14T00:00:00Z</vt:filetime>
  </property>
  <property fmtid="{D5CDD505-2E9C-101B-9397-08002B2CF9AE}" pid="3" name="Creator">
    <vt:lpwstr>WPS Writer</vt:lpwstr>
  </property>
  <property fmtid="{D5CDD505-2E9C-101B-9397-08002B2CF9AE}" pid="4" name="ICV">
    <vt:lpwstr>9A2D0DB349B34840BC74F214C15FA65B_13</vt:lpwstr>
  </property>
  <property fmtid="{D5CDD505-2E9C-101B-9397-08002B2CF9AE}" pid="5" name="KSOProductBuildVer">
    <vt:lpwstr>1033-12.2.0.20795</vt:lpwstr>
  </property>
  <property fmtid="{D5CDD505-2E9C-101B-9397-08002B2CF9AE}" pid="6" name="LastSaved">
    <vt:filetime>2025-05-04T00:00:00Z</vt:filetime>
  </property>
  <property fmtid="{D5CDD505-2E9C-101B-9397-08002B2CF9AE}" pid="7" name="SourceModified">
    <vt:lpwstr>D:20250214143124+05'30'</vt:lpwstr>
  </property>
</Properties>
</file>